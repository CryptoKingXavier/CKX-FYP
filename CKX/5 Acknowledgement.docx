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ACKNOWLEDGEMENT</w:t>
      </w:r>
    </w:p>
    <w:p w14:paraId="5DE895F6">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 extend my profound gratitude to Almighty God — the Creator of mankind, the most merciful and gracious One — who alone deserves all praise and appreciation for His blessings, faithfulness, favour, peace, protection, courage, and guidance throughout this journey. This work would not have been possible without His sustaining grace.</w:t>
      </w:r>
    </w:p>
    <w:p w14:paraId="7922F3EB">
      <w:pPr>
        <w:spacing w:before="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My heartfelt thanks go to my dedicated and amiable supervisor, </w:t>
      </w:r>
      <w:r>
        <w:rPr>
          <w:rFonts w:hint="default" w:ascii="Times New Roman" w:hAnsi="Times New Roman" w:eastAsia="Times New Roman" w:cs="Times New Roman"/>
          <w:b/>
          <w:bCs/>
          <w:sz w:val="24"/>
          <w:szCs w:val="24"/>
        </w:rPr>
        <w:t xml:space="preserve">Prof. </w:t>
      </w:r>
      <w:r>
        <w:rPr>
          <w:rFonts w:hint="default" w:ascii="Times New Roman" w:hAnsi="Times New Roman" w:eastAsia="Times New Roman" w:cs="Times New Roman"/>
          <w:b/>
          <w:bCs/>
          <w:sz w:val="24"/>
          <w:szCs w:val="24"/>
          <w:lang w:val="en-US"/>
        </w:rPr>
        <w:t>Iwara Arikpo</w:t>
      </w:r>
      <w:r>
        <w:rPr>
          <w:rFonts w:hint="default" w:ascii="Times New Roman" w:hAnsi="Times New Roman" w:eastAsia="Times New Roman" w:cs="Times New Roman"/>
          <w:sz w:val="24"/>
          <w:szCs w:val="24"/>
        </w:rPr>
        <w:t>, an exceptional academic and a wonderful mentor. His unwavering support, intellectual direction, constructive feedback</w:t>
      </w:r>
      <w:r>
        <w:rPr>
          <w:rFonts w:hint="default" w:ascii="Times New Roman" w:hAnsi="Times New Roman" w:eastAsia="Times New Roman" w:cs="Times New Roman"/>
          <w:sz w:val="24"/>
          <w:szCs w:val="24"/>
          <w:lang w:val="en-US"/>
        </w:rPr>
        <w:t>, and supervisory contributions</w:t>
      </w:r>
      <w:r>
        <w:rPr>
          <w:rFonts w:hint="default" w:ascii="Times New Roman" w:hAnsi="Times New Roman" w:eastAsia="Times New Roman" w:cs="Times New Roman"/>
          <w:sz w:val="24"/>
          <w:szCs w:val="24"/>
        </w:rPr>
        <w:t xml:space="preserve"> were instrumental in the efficient and successful completion of this project.</w:t>
      </w:r>
    </w:p>
    <w:p w14:paraId="5CF722A8">
      <w:pPr>
        <w:spacing w:before="0" w:after="24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I also wish to express my sincere appreciation to all the lecturers and academic staff of the Department of Computer Science, University of Calabar, whose collective teaching, mentorship, and intellectual investment over the course of my undergraduate studies laid the foundation upon which this research was built. Your dedication to academic excellence has shaped not only my technical competence but my capacity for rigorous and independent thought.</w:t>
      </w:r>
      <w:bookmarkStart w:id="0" w:name="_GoBack"/>
      <w:bookmarkEnd w:id="0"/>
    </w:p>
    <w:p w14:paraId="3ECBC313">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am deeply grateful to my loving parents, </w:t>
      </w:r>
      <w:r>
        <w:rPr>
          <w:rFonts w:hint="default" w:ascii="Times New Roman" w:hAnsi="Times New Roman" w:eastAsia="Times New Roman" w:cs="Times New Roman"/>
          <w:b/>
          <w:bCs/>
          <w:sz w:val="24"/>
          <w:szCs w:val="24"/>
        </w:rPr>
        <w:t>Dr. and Mrs. Jerome Azunobi</w:t>
      </w:r>
      <w:r>
        <w:rPr>
          <w:rFonts w:hint="default" w:ascii="Times New Roman" w:hAnsi="Times New Roman" w:eastAsia="Times New Roman" w:cs="Times New Roman"/>
          <w:sz w:val="24"/>
          <w:szCs w:val="24"/>
        </w:rPr>
        <w:t xml:space="preserve">, for their unending prayers, emotional strength, and financial investment in my education. Special thanks also to </w:t>
      </w:r>
      <w:r>
        <w:rPr>
          <w:rFonts w:hint="default" w:ascii="Times New Roman" w:hAnsi="Times New Roman" w:eastAsia="Times New Roman" w:cs="Times New Roman"/>
          <w:b/>
          <w:bCs/>
          <w:sz w:val="24"/>
          <w:szCs w:val="24"/>
          <w:lang w:val="en-US"/>
        </w:rPr>
        <w:t>Dr. and Mrs. John B. Effiong</w:t>
      </w:r>
      <w:r>
        <w:rPr>
          <w:rFonts w:hint="default" w:ascii="Times New Roman" w:hAnsi="Times New Roman" w:eastAsia="Times New Roman" w:cs="Times New Roman"/>
          <w:b/>
          <w:bCs/>
          <w:sz w:val="24"/>
          <w:szCs w:val="24"/>
        </w:rPr>
        <w:t xml:space="preserve"> and </w:t>
      </w:r>
      <w:r>
        <w:rPr>
          <w:rFonts w:hint="default" w:ascii="Times New Roman" w:hAnsi="Times New Roman" w:eastAsia="Times New Roman" w:cs="Times New Roman"/>
          <w:b/>
          <w:bCs/>
          <w:sz w:val="24"/>
          <w:szCs w:val="24"/>
          <w:lang w:val="en-US"/>
        </w:rPr>
        <w:t>Engr</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 xml:space="preserve">Ubong Enenyi </w:t>
      </w:r>
      <w:r>
        <w:rPr>
          <w:rFonts w:hint="default" w:ascii="Times New Roman" w:hAnsi="Times New Roman" w:eastAsia="Times New Roman" w:cs="Times New Roman"/>
          <w:sz w:val="24"/>
          <w:szCs w:val="24"/>
        </w:rPr>
        <w:t>for their boundless love, guidance, and encouragement, which were instrumental in the completion of this programme. To my beloved siblings and friends — your prayers and moral support meant more than words can express.</w:t>
      </w:r>
    </w:p>
    <w:p w14:paraId="221B66F4">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Special thanks to </w:t>
      </w:r>
      <w:r>
        <w:rPr>
          <w:rFonts w:hint="default" w:ascii="Times New Roman" w:hAnsi="Times New Roman" w:eastAsia="Times New Roman" w:cs="Times New Roman"/>
          <w:b/>
          <w:bCs/>
          <w:sz w:val="24"/>
          <w:szCs w:val="24"/>
          <w:lang w:val="en-US"/>
        </w:rPr>
        <w:t>Nkpang Emmanuel</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Osemeke Mirabel</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Etta Cynthia</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Iwara Divine</w:t>
      </w:r>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Nkang Precious</w:t>
      </w:r>
      <w:r>
        <w:rPr>
          <w:rFonts w:hint="default"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US"/>
        </w:rPr>
        <w:t xml:space="preserve"> Ndubuisi Chidubem, Ubi Prince, Oparah Kelechi </w:t>
      </w:r>
      <w:r>
        <w:rPr>
          <w:rFonts w:hint="default" w:ascii="Times New Roman" w:hAnsi="Times New Roman" w:eastAsia="Times New Roman" w:cs="Times New Roman"/>
          <w:sz w:val="24"/>
          <w:szCs w:val="24"/>
        </w:rPr>
        <w:t xml:space="preserve">and my ever-supportive friend, </w:t>
      </w:r>
      <w:r>
        <w:rPr>
          <w:rFonts w:hint="default" w:ascii="Times New Roman" w:hAnsi="Times New Roman" w:eastAsia="Times New Roman" w:cs="Times New Roman"/>
          <w:b/>
          <w:bCs/>
          <w:sz w:val="24"/>
          <w:szCs w:val="24"/>
          <w:lang w:val="en-US"/>
        </w:rPr>
        <w:t>Ating David</w:t>
      </w:r>
      <w:r>
        <w:rPr>
          <w:rFonts w:hint="default" w:ascii="Times New Roman" w:hAnsi="Times New Roman" w:eastAsia="Times New Roman" w:cs="Times New Roman"/>
          <w:sz w:val="24"/>
          <w:szCs w:val="24"/>
        </w:rPr>
        <w:t>. Your kindness, belief, contributions, and prayers were invaluable to my academic success and will forever be cherished.</w:t>
      </w:r>
    </w:p>
    <w:p w14:paraId="26CC748F">
      <w:pPr>
        <w:spacing w:before="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Finally, I take a moment to acknowledge myself. This journey demanded discipline in seasons of exhaustion, resilience in the face of setbacks, and faith when outcomes were uncertain</w:t>
      </w:r>
      <w:r>
        <w:rPr>
          <w:rFonts w:hint="default" w:ascii="Times New Roman" w:hAnsi="Times New Roman" w:eastAsia="Times New Roman" w:cs="Times New Roman"/>
          <w:i/>
          <w:iCs/>
          <w:sz w:val="24"/>
          <w:szCs w:val="24"/>
          <w:lang w:val="en-US"/>
        </w:rPr>
        <w:t xml:space="preserve">. </w:t>
      </w:r>
      <w:r>
        <w:rPr>
          <w:rFonts w:hint="default" w:ascii="Times New Roman" w:hAnsi="Times New Roman" w:eastAsia="Times New Roman" w:cs="Times New Roman"/>
          <w:i/>
          <w:iCs/>
          <w:sz w:val="24"/>
          <w:szCs w:val="24"/>
        </w:rPr>
        <w:t>This project is as much a product of character as it is of knowledge, and I am proud of who I had to become to see it through.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E65A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40903F12"/>
    <w:rsid w:val="42264D31"/>
    <w:rsid w:val="55357F85"/>
    <w:rsid w:val="590D65AA"/>
    <w:rsid w:val="5C307C10"/>
    <w:rsid w:val="5E873A82"/>
    <w:rsid w:val="693E2E18"/>
    <w:rsid w:val="7DBE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2026-03-25T01:46:00Z</dcterms:created>
  <dc:creator>Caleb Azunobi</dc:creator>
  <cp:lastModifiedBy>Caleb Azunobi</cp:lastModifiedBy>
  <dcterms:modified xsi:type="dcterms:W3CDTF">2026-03-28T05:39:28Z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37837902F63E49C6A1D33184624553CE_11</vt:lpwstr>
  </property>
  <property fmtid="{D5CDD505-2E9C-101B-9397-08002B2CF9AE}" pid="4" name="KSOTemplateDocerSaveRecord">
    <vt:lpwstr>eyJoZGlkIjoiZTMyNTY0ODFjNjMxNjY0YTM4MzUwNmE5M2I5MWU0MGIiLCJ1c2VySWQiOiIzNzI4MzEyMjkxMTk0In0=</vt:lpwstr>
  </property>
</Properties>
</file>