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val="0"/>
          <w:bCs w:val="0"/>
          <w:lang w:val="en-US"/>
        </w:rPr>
      </w:pPr>
      <w:r>
        <w:rPr>
          <w:rFonts w:hint="default"/>
          <w:b/>
          <w:bCs/>
          <w:lang w:val="en-US"/>
        </w:rPr>
        <w:t>DEDICATION</w:t>
      </w:r>
    </w:p>
    <w:p w14:paraId="4053E63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i/>
          <w:iCs/>
          <w:sz w:val="24"/>
          <w:szCs w:val="24"/>
        </w:rPr>
        <w:t>To Almighty God, the Author of wisdom and the Giver of every good and perfect gift — this work is first and foremost Yours. Your unwavering guidance, unmerited favour, divine protection, and steadfast support carried me through every challenge and uncertainty of this academic journey. Without You, none of this would have been possible.</w:t>
      </w:r>
      <w:bookmarkStart w:id="0" w:name="_GoBack"/>
      <w:bookmarkEnd w:id="0"/>
    </w:p>
    <w:p w14:paraId="12DA9FFE">
      <w:pPr>
        <w:spacing w:before="240" w:after="240" w:line="360" w:lineRule="auto"/>
        <w:jc w:val="both"/>
        <w:rPr>
          <w:rFonts w:hint="default" w:ascii="Times New Roman" w:hAnsi="Times New Roman" w:cs="Times New Roman"/>
          <w:sz w:val="24"/>
          <w:szCs w:val="24"/>
        </w:rPr>
      </w:pPr>
      <w:r>
        <w:rPr>
          <w:rFonts w:hint="default" w:ascii="Times New Roman" w:hAnsi="Times New Roman" w:eastAsia="Times New Roman" w:cs="Times New Roman"/>
          <w:sz w:val="24"/>
          <w:szCs w:val="24"/>
        </w:rPr>
        <w:t xml:space="preserve">I dedicate this project with deepest gratitude to </w:t>
      </w:r>
      <w:r>
        <w:rPr>
          <w:rFonts w:hint="default" w:ascii="Times New Roman" w:hAnsi="Times New Roman" w:eastAsia="Times New Roman" w:cs="Times New Roman"/>
          <w:b/>
          <w:bCs/>
          <w:sz w:val="24"/>
          <w:szCs w:val="24"/>
          <w:lang w:val="en-US"/>
        </w:rPr>
        <w:t>Dr</w:t>
      </w:r>
      <w:r>
        <w:rPr>
          <w:rFonts w:hint="default" w:ascii="Times New Roman" w:hAnsi="Times New Roman" w:eastAsia="Times New Roman" w:cs="Times New Roman"/>
          <w:b/>
          <w:bCs/>
          <w:sz w:val="24"/>
          <w:szCs w:val="24"/>
        </w:rPr>
        <w:t xml:space="preserve">. and Mrs. </w:t>
      </w:r>
      <w:r>
        <w:rPr>
          <w:rFonts w:hint="default" w:ascii="Times New Roman" w:hAnsi="Times New Roman" w:eastAsia="Times New Roman" w:cs="Times New Roman"/>
          <w:b/>
          <w:bCs/>
          <w:sz w:val="24"/>
          <w:szCs w:val="24"/>
          <w:lang w:val="en-US"/>
        </w:rPr>
        <w:t>Jerome Azunobi</w:t>
      </w:r>
      <w:r>
        <w:rPr>
          <w:rFonts w:hint="default" w:ascii="Times New Roman" w:hAnsi="Times New Roman" w:eastAsia="Times New Roman" w:cs="Times New Roman"/>
          <w:sz w:val="24"/>
          <w:szCs w:val="24"/>
        </w:rPr>
        <w:t xml:space="preserve"> — whose constant financial support, selfless sacrifices, and steadfast encouragement made this academic pursuit not only possible but meaningful. Your belief in me, even in seasons of doubt, was the foundation upon which this work was built.</w:t>
      </w:r>
    </w:p>
    <w:p w14:paraId="15C992C1">
      <w:pPr>
        <w:spacing w:before="240" w:after="480" w:line="360" w:lineRule="auto"/>
        <w:jc w:val="both"/>
        <w:rPr>
          <w:rFonts w:hint="default" w:ascii="Times New Roman" w:hAnsi="Times New Roman" w:cs="Times New Roman"/>
          <w:sz w:val="24"/>
          <w:szCs w:val="24"/>
          <w:lang w:val="en-US"/>
        </w:rPr>
      </w:pPr>
      <w:r>
        <w:rPr>
          <w:rFonts w:hint="default" w:ascii="Times New Roman" w:hAnsi="Times New Roman" w:eastAsia="Times New Roman" w:cs="Times New Roman"/>
          <w:i/>
          <w:iCs/>
          <w:sz w:val="24"/>
          <w:szCs w:val="24"/>
        </w:rPr>
        <w:t>May this achievement stand as a testament to your love, investment, and faith in 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E060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8D86A52"/>
    <w:rsid w:val="23957A8C"/>
    <w:rsid w:val="339B55AD"/>
    <w:rsid w:val="3C1E0603"/>
    <w:rsid w:val="42264D31"/>
    <w:rsid w:val="55357F85"/>
    <w:rsid w:val="590D65AA"/>
    <w:rsid w:val="5C307C10"/>
    <w:rsid w:val="5E873A82"/>
    <w:rsid w:val="693E2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qFormat="1"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3"/>
    <w:semiHidden/>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0"/>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1"/>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2"/>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4"/>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5"/>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6"/>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7"/>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0">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1">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2">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3">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4">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5">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7">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2026-03-25T01:41:00Z</dcterms:created>
  <dc:creator>Caleb Azunobi</dc:creator>
  <cp:lastModifiedBy>Caleb Azunobi</cp:lastModifiedBy>
  <dcterms:modified xsi:type="dcterms:W3CDTF">2026-03-25T01:45:49Z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3B8974EE2BDC48A2B10BE3CEF0D47BFD_11</vt:lpwstr>
  </property>
</Properties>
</file>