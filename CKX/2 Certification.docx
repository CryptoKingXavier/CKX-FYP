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206C7">
      <w:pPr>
        <w:pStyle w:val="2"/>
        <w:bidi w:val="0"/>
        <w:spacing w:line="360" w:lineRule="auto"/>
        <w:jc w:val="center"/>
      </w:pPr>
      <w:r>
        <w:rPr>
          <w:rStyle w:val="92"/>
        </w:rPr>
        <w:t>CERTIFICATION</w:t>
      </w:r>
    </w:p>
    <w:p w14:paraId="2A4EAF59">
      <w:pPr>
        <w:pStyle w:val="85"/>
        <w:keepNext w:val="0"/>
        <w:keepLines w:val="0"/>
        <w:widowControl/>
        <w:suppressLineNumbers w:val="0"/>
        <w:spacing w:line="360" w:lineRule="auto"/>
        <w:jc w:val="both"/>
      </w:pPr>
      <w:r>
        <w:t>This is to certify that this research on “</w:t>
      </w:r>
      <w:r>
        <w:rPr>
          <w:rFonts w:hint="default"/>
          <w:lang w:val="en-US"/>
        </w:rPr>
        <w:t>A Data-Driven Analysis of Customer Churn in the Telecommunications Industry Using Machine Learning Techniques</w:t>
      </w:r>
      <w:r>
        <w:t xml:space="preserve">”, to the best of my knowledge, is an original work carried out by </w:t>
      </w:r>
      <w:r>
        <w:rPr>
          <w:rFonts w:hint="default"/>
          <w:b w:val="0"/>
          <w:bCs w:val="0"/>
          <w:lang w:val="en-US"/>
        </w:rPr>
        <w:t>Azunobi, Caleb Jerome</w:t>
      </w:r>
      <w:r>
        <w:t xml:space="preserve"> with the </w:t>
      </w:r>
      <w:r>
        <w:rPr>
          <w:rFonts w:hint="default"/>
          <w:lang w:val="en-US"/>
        </w:rPr>
        <w:t>matriculation</w:t>
      </w:r>
      <w:bookmarkStart w:id="0" w:name="_GoBack"/>
      <w:bookmarkEnd w:id="0"/>
      <w:r>
        <w:t xml:space="preserve"> number</w:t>
      </w:r>
      <w:r>
        <w:rPr>
          <w:b/>
          <w:bCs/>
        </w:rPr>
        <w:t xml:space="preserve"> </w:t>
      </w:r>
      <w:r>
        <w:rPr>
          <w:rFonts w:hint="default"/>
          <w:b w:val="0"/>
          <w:bCs w:val="0"/>
          <w:lang w:val="en-US"/>
        </w:rPr>
        <w:t>21/095244089</w:t>
      </w:r>
      <w:r>
        <w:t xml:space="preserve"> of the Department of Computer Science under my supervision, and has met the regulations governing the award of Bachelor of Science (B.Sc.) Degree in Computer Science of the University of Calabar, Calabar.</w:t>
      </w:r>
    </w:p>
    <w:p w14:paraId="3A6F8646">
      <w:pPr>
        <w:pStyle w:val="85"/>
        <w:keepNext w:val="0"/>
        <w:keepLines w:val="0"/>
        <w:widowControl/>
        <w:suppressLineNumbers w:val="0"/>
        <w:spacing w:line="360" w:lineRule="auto"/>
      </w:pPr>
    </w:p>
    <w:p w14:paraId="7CC1F28B">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5E2A6FE0">
      <w:pPr>
        <w:pStyle w:val="85"/>
        <w:keepNext w:val="0"/>
        <w:keepLines w:val="0"/>
        <w:widowControl/>
        <w:suppressLineNumbers w:val="0"/>
        <w:spacing w:line="240" w:lineRule="auto"/>
        <w:rPr>
          <w:rFonts w:hint="default"/>
          <w:b/>
          <w:bCs/>
          <w:lang w:val="en-US"/>
        </w:rPr>
      </w:pPr>
      <w:r>
        <w:rPr>
          <w:rFonts w:hint="default"/>
          <w:b/>
          <w:bCs/>
          <w:lang w:val="en-US"/>
        </w:rPr>
        <w:t>Prof. Iwara Arikpo</w:t>
      </w:r>
    </w:p>
    <w:p w14:paraId="53CC8C22">
      <w:pPr>
        <w:pStyle w:val="85"/>
        <w:keepNext w:val="0"/>
        <w:keepLines w:val="0"/>
        <w:widowControl/>
        <w:suppressLineNumbers w:val="0"/>
        <w:spacing w:line="240" w:lineRule="auto"/>
      </w:pPr>
      <w:r>
        <w:rPr>
          <w:b/>
          <w:bCs/>
          <w:i/>
          <w:iCs/>
          <w:u w:val="none"/>
        </w:rPr>
        <w:t xml:space="preserve">Supervisor </w:t>
      </w:r>
    </w:p>
    <w:p w14:paraId="52FF042E">
      <w:pPr>
        <w:pStyle w:val="85"/>
        <w:keepNext w:val="0"/>
        <w:keepLines w:val="0"/>
        <w:widowControl/>
        <w:suppressLineNumbers w:val="0"/>
        <w:spacing w:line="240" w:lineRule="auto"/>
        <w:rPr>
          <w:i/>
          <w:iCs/>
        </w:rPr>
      </w:pPr>
      <w:r>
        <w:rPr>
          <w:i/>
          <w:iCs/>
        </w:rPr>
        <w:t xml:space="preserve">Department of Computer Science </w:t>
      </w:r>
    </w:p>
    <w:p w14:paraId="7CF80770">
      <w:pPr>
        <w:pStyle w:val="85"/>
        <w:keepNext w:val="0"/>
        <w:keepLines w:val="0"/>
        <w:widowControl/>
        <w:suppressLineNumbers w:val="0"/>
        <w:spacing w:line="240" w:lineRule="auto"/>
        <w:rPr>
          <w:i/>
          <w:iCs/>
        </w:rPr>
      </w:pPr>
      <w:r>
        <w:rPr>
          <w:i/>
          <w:iCs/>
        </w:rPr>
        <w:t>University of Calabar, Calabar – Nigeria.</w:t>
      </w:r>
    </w:p>
    <w:p w14:paraId="1767328B">
      <w:pPr>
        <w:pStyle w:val="85"/>
        <w:keepNext w:val="0"/>
        <w:keepLines w:val="0"/>
        <w:widowControl/>
        <w:suppressLineNumbers w:val="0"/>
        <w:spacing w:line="240" w:lineRule="auto"/>
        <w:rPr>
          <w:i/>
          <w:iCs/>
        </w:rPr>
      </w:pPr>
    </w:p>
    <w:p w14:paraId="13A35A36">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2A90940E">
      <w:pPr>
        <w:pStyle w:val="85"/>
        <w:keepNext w:val="0"/>
        <w:keepLines w:val="0"/>
        <w:widowControl/>
        <w:suppressLineNumbers w:val="0"/>
        <w:spacing w:line="240" w:lineRule="auto"/>
        <w:rPr>
          <w:b/>
          <w:bCs/>
        </w:rPr>
      </w:pPr>
      <w:r>
        <w:rPr>
          <w:rFonts w:hint="default"/>
          <w:b/>
          <w:bCs/>
          <w:lang w:val="en-US"/>
        </w:rPr>
        <w:t>Dr. David O. Egete</w:t>
      </w:r>
      <w:r>
        <w:rPr>
          <w:b/>
          <w:bCs/>
        </w:rPr>
        <w:t xml:space="preserve"> </w:t>
      </w:r>
    </w:p>
    <w:p w14:paraId="611002F6">
      <w:pPr>
        <w:pStyle w:val="85"/>
        <w:keepNext w:val="0"/>
        <w:keepLines w:val="0"/>
        <w:widowControl/>
        <w:suppressLineNumbers w:val="0"/>
        <w:spacing w:line="240" w:lineRule="auto"/>
        <w:rPr>
          <w:b/>
          <w:bCs/>
        </w:rPr>
      </w:pPr>
      <w:r>
        <w:rPr>
          <w:b/>
          <w:bCs/>
          <w:i/>
          <w:iCs/>
        </w:rPr>
        <w:t xml:space="preserve">Head of Department </w:t>
      </w:r>
    </w:p>
    <w:p w14:paraId="2AEB54FA">
      <w:pPr>
        <w:pStyle w:val="85"/>
        <w:keepNext w:val="0"/>
        <w:keepLines w:val="0"/>
        <w:widowControl/>
        <w:suppressLineNumbers w:val="0"/>
        <w:spacing w:line="240" w:lineRule="auto"/>
        <w:rPr>
          <w:i/>
          <w:iCs/>
        </w:rPr>
      </w:pPr>
      <w:r>
        <w:rPr>
          <w:i/>
          <w:iCs/>
        </w:rPr>
        <w:t xml:space="preserve">Computer Science </w:t>
      </w:r>
    </w:p>
    <w:p w14:paraId="6C0B96ED">
      <w:pPr>
        <w:pStyle w:val="85"/>
        <w:keepNext w:val="0"/>
        <w:keepLines w:val="0"/>
        <w:widowControl/>
        <w:suppressLineNumbers w:val="0"/>
        <w:spacing w:line="240" w:lineRule="auto"/>
        <w:rPr>
          <w:i/>
          <w:iCs/>
        </w:rPr>
      </w:pPr>
      <w:r>
        <w:rPr>
          <w:i/>
          <w:iCs/>
        </w:rPr>
        <w:t>University of Calabar, Calabar – Nigeria.</w:t>
      </w:r>
    </w:p>
    <w:p w14:paraId="122FB46C">
      <w:pPr>
        <w:pStyle w:val="85"/>
        <w:keepNext w:val="0"/>
        <w:keepLines w:val="0"/>
        <w:widowControl/>
        <w:suppressLineNumbers w:val="0"/>
        <w:spacing w:line="360" w:lineRule="auto"/>
      </w:pPr>
    </w:p>
    <w:p w14:paraId="59BCC213">
      <w:pPr>
        <w:pStyle w:val="85"/>
        <w:keepNext w:val="0"/>
        <w:keepLines w:val="0"/>
        <w:widowControl/>
        <w:suppressLineNumbers w:val="0"/>
        <w:spacing w:line="240" w:lineRule="auto"/>
        <w:rPr>
          <w:b/>
          <w:bCs/>
        </w:rPr>
      </w:pPr>
      <w:r>
        <w:rPr>
          <w:b/>
          <w:bCs/>
        </w:rPr>
        <w:t xml:space="preserve">Sign: .................................................. </w:t>
      </w:r>
      <w:r>
        <w:rPr>
          <w:rFonts w:hint="default"/>
          <w:b/>
          <w:bCs/>
          <w:lang w:val="en-US"/>
        </w:rPr>
        <w:tab/>
      </w:r>
      <w:r>
        <w:rPr>
          <w:rFonts w:hint="default"/>
          <w:b/>
          <w:bCs/>
          <w:lang w:val="en-US"/>
        </w:rPr>
        <w:tab/>
      </w:r>
      <w:r>
        <w:rPr>
          <w:b/>
          <w:bCs/>
        </w:rPr>
        <w:t xml:space="preserve">Date: .......................................... </w:t>
      </w:r>
    </w:p>
    <w:p w14:paraId="67C51135">
      <w:pPr>
        <w:pStyle w:val="85"/>
        <w:keepNext w:val="0"/>
        <w:keepLines w:val="0"/>
        <w:widowControl/>
        <w:suppressLineNumbers w:val="0"/>
        <w:spacing w:line="240" w:lineRule="auto"/>
        <w:rPr>
          <w:rFonts w:hint="default"/>
          <w:b/>
          <w:bCs/>
          <w:lang w:val="en-US"/>
        </w:rPr>
      </w:pPr>
      <w:r>
        <w:rPr>
          <w:b/>
          <w:bCs/>
        </w:rPr>
        <w:t>......................................................…</w:t>
      </w:r>
      <w:r>
        <w:rPr>
          <w:rFonts w:hint="default"/>
          <w:b/>
          <w:bCs/>
          <w:lang w:val="en-US"/>
        </w:rPr>
        <w:t>..</w:t>
      </w:r>
    </w:p>
    <w:p w14:paraId="2A99FC39">
      <w:pPr>
        <w:pStyle w:val="85"/>
        <w:keepNext w:val="0"/>
        <w:keepLines w:val="0"/>
        <w:widowControl/>
        <w:suppressLineNumbers w:val="0"/>
        <w:spacing w:line="240" w:lineRule="auto"/>
        <w:rPr>
          <w:b/>
          <w:bCs/>
        </w:rPr>
      </w:pPr>
      <w:r>
        <w:rPr>
          <w:b/>
          <w:bCs/>
          <w:i/>
          <w:iCs/>
        </w:rPr>
        <w:t>External Examiner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6159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1AA61597"/>
    <w:rsid w:val="23957A8C"/>
    <w:rsid w:val="296C6543"/>
    <w:rsid w:val="2AB5226B"/>
    <w:rsid w:val="339B55AD"/>
    <w:rsid w:val="42264D31"/>
    <w:rsid w:val="47281EFE"/>
    <w:rsid w:val="55357F85"/>
    <w:rsid w:val="574A1DC1"/>
    <w:rsid w:val="590D65AA"/>
    <w:rsid w:val="595E5B01"/>
    <w:rsid w:val="5C307C10"/>
    <w:rsid w:val="5C824422"/>
    <w:rsid w:val="5E873A82"/>
    <w:rsid w:val="693E2E18"/>
    <w:rsid w:val="6EC7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2026-03-23T15:13:00Z</dcterms:created>
  <dc:creator>Caleb Azunobi</dc:creator>
  <cp:lastModifiedBy>Caleb Azunobi</cp:lastModifiedBy>
  <dcterms:modified xsi:type="dcterms:W3CDTF">2026-03-28T05:12:05Z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EF19475E68AE4C4899D2F1078774EA71_11</vt:lpwstr>
  </property>
</Properties>
</file>