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52AA3">
      <w:pPr>
        <w:pStyle w:val="2"/>
        <w:bidi w:val="0"/>
        <w:spacing w:line="360" w:lineRule="auto"/>
        <w:jc w:val="center"/>
      </w:pPr>
      <w:r>
        <w:rPr>
          <w:rStyle w:val="92"/>
        </w:rPr>
        <w:t>DECLARATION</w:t>
      </w:r>
    </w:p>
    <w:p w14:paraId="26DFA5A9">
      <w:pPr>
        <w:pStyle w:val="85"/>
        <w:keepNext w:val="0"/>
        <w:keepLines w:val="0"/>
        <w:widowControl/>
        <w:suppressLineNumbers w:val="0"/>
        <w:spacing w:line="360" w:lineRule="auto"/>
        <w:jc w:val="both"/>
      </w:pPr>
      <w:r>
        <w:t>I hereby declare that the project titled “</w:t>
      </w:r>
      <w:r>
        <w:rPr>
          <w:rFonts w:hint="default"/>
          <w:lang w:val="en-US"/>
        </w:rPr>
        <w:t>A Data-Driven Analysis of Customer Churn in the Telecommunications Industry Using Machine Learning Techniques</w:t>
      </w:r>
      <w:r>
        <w:t xml:space="preserve">” was duly carried out by </w:t>
      </w:r>
      <w:r>
        <w:rPr>
          <w:rFonts w:hint="default"/>
          <w:lang w:val="en-US"/>
        </w:rPr>
        <w:t>Azunobi, Caleb Jerome</w:t>
      </w:r>
      <w:r>
        <w:t xml:space="preserve"> with the </w:t>
      </w:r>
      <w:r>
        <w:rPr>
          <w:rFonts w:hint="default"/>
          <w:lang w:val="en-US"/>
        </w:rPr>
        <w:t>matriculation</w:t>
      </w:r>
      <w:r>
        <w:t xml:space="preserve"> </w:t>
      </w:r>
      <w:bookmarkStart w:id="0" w:name="_GoBack"/>
      <w:bookmarkEnd w:id="0"/>
      <w:r>
        <w:t xml:space="preserve">number </w:t>
      </w:r>
      <w:r>
        <w:rPr>
          <w:rFonts w:hint="default"/>
          <w:lang w:val="en-US"/>
        </w:rPr>
        <w:t>21/095244089</w:t>
      </w:r>
      <w:r>
        <w:t xml:space="preserve">, in the Department of Computer Science, Faculty of Physical Sciences, University of Calabar, under the supervision of </w:t>
      </w:r>
      <w:r>
        <w:rPr>
          <w:rFonts w:hint="default"/>
          <w:lang w:val="en-US"/>
        </w:rPr>
        <w:t>Prof. Iwara Arikpo</w:t>
      </w:r>
      <w:r>
        <w:t>. All sources of information are duly acknowledged by reference.</w:t>
      </w:r>
    </w:p>
    <w:p w14:paraId="223C628F">
      <w:pPr>
        <w:pStyle w:val="85"/>
        <w:keepNext w:val="0"/>
        <w:keepLines w:val="0"/>
        <w:widowControl/>
        <w:suppressLineNumbers w:val="0"/>
        <w:spacing w:line="360" w:lineRule="auto"/>
        <w:jc w:val="both"/>
      </w:pPr>
    </w:p>
    <w:p w14:paraId="2481A5EE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Sign: .................................................. 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 xml:space="preserve">Date: .......................................... </w:t>
      </w:r>
    </w:p>
    <w:p w14:paraId="4A2CB52A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Azunobi, Caleb Jerome</w:t>
      </w:r>
    </w:p>
    <w:p w14:paraId="2A027A67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b/>
          <w:bCs/>
        </w:rPr>
      </w:pPr>
      <w:r>
        <w:rPr>
          <w:b/>
          <w:bCs/>
          <w:i/>
          <w:iCs/>
        </w:rPr>
        <w:t xml:space="preserve">Student </w:t>
      </w:r>
    </w:p>
    <w:p w14:paraId="6A24DA2E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i/>
          <w:iCs/>
        </w:rPr>
      </w:pPr>
      <w:r>
        <w:rPr>
          <w:i/>
          <w:iCs/>
        </w:rPr>
        <w:t xml:space="preserve">Department of Computer Science </w:t>
      </w:r>
    </w:p>
    <w:p w14:paraId="2A99FC39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i/>
          <w:iCs/>
        </w:rPr>
      </w:pPr>
      <w:r>
        <w:rPr>
          <w:i/>
          <w:iCs/>
        </w:rPr>
        <w:t>University of Calabar, Calabar – Nigeria.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7288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0CD5B33"/>
    <w:rsid w:val="18D86A52"/>
    <w:rsid w:val="23957A8C"/>
    <w:rsid w:val="2C2417F8"/>
    <w:rsid w:val="33972887"/>
    <w:rsid w:val="339B55AD"/>
    <w:rsid w:val="34FC7084"/>
    <w:rsid w:val="39CD5457"/>
    <w:rsid w:val="42264D31"/>
    <w:rsid w:val="55357F85"/>
    <w:rsid w:val="557A53C9"/>
    <w:rsid w:val="590D65AA"/>
    <w:rsid w:val="5C307C10"/>
    <w:rsid w:val="5E873A82"/>
    <w:rsid w:val="693E2E18"/>
    <w:rsid w:val="6E3E081F"/>
    <w:rsid w:val="7F0B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2026-03-23T15:13:00Z</dcterms:created>
  <dc:creator>Caleb Azunobi</dc:creator>
  <cp:lastModifiedBy>Caleb Azunobi</cp:lastModifiedBy>
  <dcterms:modified xsi:type="dcterms:W3CDTF">2026-03-28T05:15:17Z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C1099150E0394F4F89F82CAB32771F4F_11</vt:lpwstr>
  </property>
</Properties>
</file>