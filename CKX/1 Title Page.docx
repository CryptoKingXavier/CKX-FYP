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2AD38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 DATA-DRIVEN ANALYSIS OF CUSTOMER CHURN IN THE TELECOMMUNICATIONS INDUSTRY USING MACHINE LEARNING TECHNIQUES</w:t>
      </w:r>
    </w:p>
    <w:p w14:paraId="37B62D6D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bookmarkStart w:id="0" w:name="_GoBack"/>
      <w:bookmarkEnd w:id="0"/>
    </w:p>
    <w:p w14:paraId="69B859CA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 RESEARCH PROJECT</w:t>
      </w:r>
    </w:p>
    <w:p w14:paraId="1942FF50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49BDC5F5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BY</w:t>
      </w:r>
    </w:p>
    <w:p w14:paraId="36E4B4CB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</w:p>
    <w:p w14:paraId="62D5E028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AZUNOBI, CALEB JEROME</w:t>
      </w:r>
    </w:p>
    <w:p w14:paraId="6FA7DBC6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21/095244089</w:t>
      </w:r>
    </w:p>
    <w:p w14:paraId="70BD7DB9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DEPARTMENT OF COMPUTER SCIENCE</w:t>
      </w:r>
    </w:p>
    <w:p w14:paraId="2CF6C261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6592970F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</w:t>
      </w:r>
    </w:p>
    <w:p w14:paraId="6E34B9CC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</w:p>
    <w:p w14:paraId="034D1803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DEPARTMENT OF COMPUTER SCIENCE</w:t>
      </w:r>
    </w:p>
    <w:p w14:paraId="3098224A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FACULTY OF COMPUTING</w:t>
      </w:r>
    </w:p>
    <w:p w14:paraId="4419D9A8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UNIVERSITY OF CALABAR</w:t>
      </w:r>
      <w:r>
        <w:rPr>
          <w:rFonts w:hint="default"/>
          <w:b/>
          <w:bCs/>
          <w:sz w:val="32"/>
          <w:szCs w:val="32"/>
          <w:lang w:val="en-US"/>
        </w:rPr>
        <w:t>, CALABAR</w:t>
      </w:r>
    </w:p>
    <w:p w14:paraId="0DC57E5B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CROSS RIVER STATE</w:t>
      </w:r>
    </w:p>
    <w:p w14:paraId="6118A275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</w:p>
    <w:p w14:paraId="570FA134">
      <w:pPr>
        <w:pStyle w:val="85"/>
        <w:keepNext w:val="0"/>
        <w:keepLines w:val="0"/>
        <w:widowControl/>
        <w:suppressLineNumbers w:val="0"/>
        <w:spacing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PARTIAL FULFILMENT OF THE REQUIREMENTS FOR THE AWARD OF A BACHELOR OF SCIENCE (B.Sc.) DEGREE IN COMPUTER SCIENCE</w:t>
      </w:r>
    </w:p>
    <w:p w14:paraId="2A99FC39">
      <w:pPr>
        <w:pStyle w:val="85"/>
        <w:keepNext w:val="0"/>
        <w:keepLines w:val="0"/>
        <w:widowControl/>
        <w:suppressLineNumbers w:val="0"/>
        <w:spacing w:line="240" w:lineRule="auto"/>
        <w:jc w:val="right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APRIL</w:t>
      </w:r>
      <w:r>
        <w:rPr>
          <w:b/>
          <w:bCs/>
          <w:sz w:val="32"/>
          <w:szCs w:val="32"/>
        </w:rPr>
        <w:t xml:space="preserve">, </w:t>
      </w:r>
      <w:r>
        <w:rPr>
          <w:rFonts w:hint="default"/>
          <w:b/>
          <w:bCs/>
          <w:sz w:val="32"/>
          <w:szCs w:val="32"/>
          <w:lang w:val="en-US"/>
        </w:rPr>
        <w:t>2026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FiraCode Nerd Fo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FiraCode Nerd Font">
    <w:panose1 w:val="02000009000000000000"/>
    <w:charset w:val="00"/>
    <w:family w:val="auto"/>
    <w:pitch w:val="default"/>
    <w:sig w:usb0="E00002EF" w:usb1="1201F9FB" w:usb2="02002038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EF628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8D86A52"/>
    <w:rsid w:val="23957A8C"/>
    <w:rsid w:val="253C5B19"/>
    <w:rsid w:val="339B55AD"/>
    <w:rsid w:val="34717E40"/>
    <w:rsid w:val="42264D31"/>
    <w:rsid w:val="43CA7AC6"/>
    <w:rsid w:val="55357F85"/>
    <w:rsid w:val="590D65AA"/>
    <w:rsid w:val="5C307C10"/>
    <w:rsid w:val="5E873A82"/>
    <w:rsid w:val="65D854CD"/>
    <w:rsid w:val="693E2E18"/>
    <w:rsid w:val="69EF628C"/>
    <w:rsid w:val="6A39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qFormat="1"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qFormat="1"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qFormat="1"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qFormat="1"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249"/>
    <w:qFormat/>
    <w:uiPriority w:val="0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253"/>
    <w:semiHidden/>
    <w:unhideWhenUsed/>
    <w:qFormat/>
    <w:uiPriority w:val="0"/>
    <w:pPr>
      <w:keepNext/>
      <w:keepLines/>
      <w:spacing w:before="160" w:after="80" w:line="480" w:lineRule="auto"/>
      <w:outlineLvl w:val="1"/>
    </w:pPr>
    <w:rPr>
      <w:rFonts w:asciiTheme="majorAscii" w:hAnsiTheme="majorAscii" w:eastAsiaTheme="majorEastAsia" w:cstheme="majorBidi"/>
      <w:color w:val="2E75B6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250"/>
    <w:semiHidden/>
    <w:unhideWhenUsed/>
    <w:qFormat/>
    <w:uiPriority w:val="0"/>
    <w:pPr>
      <w:keepNext/>
      <w:keepLines/>
      <w:spacing w:before="160" w:after="80"/>
      <w:outlineLvl w:val="2"/>
    </w:pPr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251"/>
    <w:semiHidden/>
    <w:unhideWhenUsed/>
    <w:qFormat/>
    <w:uiPriority w:val="0"/>
    <w:pPr>
      <w:keepNext/>
      <w:keepLines/>
      <w:spacing w:before="80" w:after="40"/>
      <w:outlineLvl w:val="3"/>
    </w:pPr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paragraph" w:styleId="6">
    <w:name w:val="heading 5"/>
    <w:basedOn w:val="1"/>
    <w:next w:val="1"/>
    <w:link w:val="252"/>
    <w:semiHidden/>
    <w:unhideWhenUsed/>
    <w:qFormat/>
    <w:uiPriority w:val="0"/>
    <w:pPr>
      <w:keepNext/>
      <w:keepLines/>
      <w:spacing w:before="80" w:after="40"/>
      <w:outlineLvl w:val="4"/>
    </w:pPr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paragraph" w:styleId="7">
    <w:name w:val="heading 6"/>
    <w:basedOn w:val="1"/>
    <w:next w:val="1"/>
    <w:link w:val="254"/>
    <w:semiHidden/>
    <w:unhideWhenUsed/>
    <w:qFormat/>
    <w:uiPriority w:val="0"/>
    <w:pPr>
      <w:keepNext/>
      <w:keepLines/>
      <w:spacing w:before="40" w:after="0"/>
      <w:outlineLvl w:val="5"/>
    </w:pPr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5"/>
    <w:semiHidden/>
    <w:unhideWhenUsed/>
    <w:qFormat/>
    <w:uiPriority w:val="0"/>
    <w:pPr>
      <w:keepNext/>
      <w:keepLines/>
      <w:spacing w:before="40" w:after="0"/>
      <w:outlineLvl w:val="6"/>
    </w:pPr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6"/>
    <w:semiHidden/>
    <w:unhideWhenUsed/>
    <w:qFormat/>
    <w:uiPriority w:val="0"/>
    <w:pPr>
      <w:keepNext/>
      <w:keepLines/>
      <w:spacing w:after="0"/>
      <w:outlineLvl w:val="7"/>
    </w:pPr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7"/>
    <w:semiHidden/>
    <w:unhideWhenUsed/>
    <w:qFormat/>
    <w:uiPriority w:val="0"/>
    <w:pPr>
      <w:keepNext/>
      <w:keepLines/>
      <w:spacing w:after="0"/>
      <w:outlineLvl w:val="8"/>
    </w:pPr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249">
    <w:name w:val="Heading 1 Char"/>
    <w:basedOn w:val="11"/>
    <w:link w:val="2"/>
    <w:qFormat/>
    <w:uiPriority w:val="9"/>
    <w:rPr>
      <w:rFonts w:asciiTheme="majorAscii" w:hAnsiTheme="majorAscii" w:eastAsiaTheme="majorEastAsia" w:cstheme="majorBidi"/>
      <w:color w:val="2E75B6" w:themeColor="accent1" w:themeShade="BF"/>
      <w:sz w:val="40"/>
      <w:szCs w:val="40"/>
      <w:lang w:eastAsia="en-US"/>
    </w:rPr>
  </w:style>
  <w:style w:type="character" w:customStyle="1" w:styleId="250">
    <w:name w:val="Heading 3 Char"/>
    <w:basedOn w:val="11"/>
    <w:link w:val="4"/>
    <w:semiHidden/>
    <w:qFormat/>
    <w:uiPriority w:val="9"/>
    <w:rPr>
      <w:rFonts w:asciiTheme="minorAscii" w:hAnsiTheme="minorAscii" w:eastAsiaTheme="majorEastAsia" w:cstheme="majorBidi"/>
      <w:color w:val="2E75B6" w:themeColor="accent1" w:themeShade="BF"/>
      <w:sz w:val="28"/>
      <w:szCs w:val="28"/>
      <w:lang w:eastAsia="en-US"/>
    </w:rPr>
  </w:style>
  <w:style w:type="character" w:customStyle="1" w:styleId="251">
    <w:name w:val="Heading 4 Char"/>
    <w:basedOn w:val="11"/>
    <w:link w:val="5"/>
    <w:semiHidden/>
    <w:uiPriority w:val="9"/>
    <w:rPr>
      <w:rFonts w:asciiTheme="minorAscii" w:hAnsiTheme="minorAscii" w:eastAsiaTheme="majorEastAsia" w:cstheme="majorBidi"/>
      <w:i/>
      <w:iCs/>
      <w:color w:val="2E75B6" w:themeColor="accent1" w:themeShade="BF"/>
      <w:sz w:val="22"/>
      <w:szCs w:val="22"/>
      <w:lang w:eastAsia="en-US"/>
    </w:rPr>
  </w:style>
  <w:style w:type="character" w:customStyle="1" w:styleId="252">
    <w:name w:val="Heading 5 Char"/>
    <w:basedOn w:val="11"/>
    <w:link w:val="6"/>
    <w:semiHidden/>
    <w:uiPriority w:val="9"/>
    <w:rPr>
      <w:rFonts w:asciiTheme="minorAscii" w:hAnsiTheme="minorAscii" w:eastAsiaTheme="majorEastAsia" w:cstheme="majorBidi"/>
      <w:color w:val="2E75B6" w:themeColor="accent1" w:themeShade="BF"/>
      <w:sz w:val="22"/>
      <w:szCs w:val="22"/>
      <w:lang w:eastAsia="en-US"/>
    </w:rPr>
  </w:style>
  <w:style w:type="character" w:customStyle="1" w:styleId="253">
    <w:name w:val="Heading 2 Char"/>
    <w:link w:val="3"/>
    <w:uiPriority w:val="9"/>
    <w:rPr>
      <w:rFonts w:asciiTheme="majorAscii" w:hAnsiTheme="majorAscii" w:eastAsiaTheme="majorEastAsia" w:cstheme="majorBidi"/>
      <w:color w:val="2E75B6" w:themeColor="accent1" w:themeShade="BF"/>
      <w:kern w:val="0"/>
      <w:sz w:val="32"/>
      <w:szCs w:val="32"/>
      <w:lang w:val="en-US" w:eastAsia="en-US" w:bidi="ar-SA"/>
      <w14:ligatures w14:val="none"/>
    </w:rPr>
  </w:style>
  <w:style w:type="character" w:customStyle="1" w:styleId="254">
    <w:name w:val="Heading 6 Char"/>
    <w:basedOn w:val="11"/>
    <w:link w:val="7"/>
    <w:semiHidden/>
    <w:qFormat/>
    <w:uiPriority w:val="9"/>
    <w:rPr>
      <w:rFonts w:asciiTheme="minorAscii" w:hAnsiTheme="minorAscii" w:eastAsiaTheme="majorEastAsia" w:cstheme="majorBidi"/>
      <w:i/>
      <w:iCs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5">
    <w:name w:val="Heading 7 Char"/>
    <w:basedOn w:val="11"/>
    <w:link w:val="8"/>
    <w:semiHidden/>
    <w:qFormat/>
    <w:uiPriority w:val="9"/>
    <w:rPr>
      <w:rFonts w:asciiTheme="minorAscii" w:hAnsiTheme="minorAscii" w:eastAsiaTheme="majorEastAsia" w:cstheme="majorBidi"/>
      <w:color w:val="595959" w:themeColor="text1" w:themeTint="A6"/>
      <w:sz w:val="22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6">
    <w:name w:val="Heading 8 Char"/>
    <w:basedOn w:val="11"/>
    <w:link w:val="9"/>
    <w:semiHidden/>
    <w:qFormat/>
    <w:uiPriority w:val="9"/>
    <w:rPr>
      <w:rFonts w:asciiTheme="minorAscii" w:hAnsiTheme="minorAscii" w:eastAsiaTheme="majorEastAsia" w:cstheme="majorBidi"/>
      <w:i/>
      <w:iCs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7">
    <w:name w:val="Heading 9 Char"/>
    <w:basedOn w:val="11"/>
    <w:link w:val="10"/>
    <w:semiHidden/>
    <w:qFormat/>
    <w:uiPriority w:val="9"/>
    <w:rPr>
      <w:rFonts w:asciiTheme="minorAscii" w:hAnsiTheme="minorAscii" w:eastAsiaTheme="majorEastAsia" w:cstheme="majorBidi"/>
      <w:color w:val="262626" w:themeColor="text1" w:themeTint="D9"/>
      <w:sz w:val="22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2026-03-23T15:12:00Z</dcterms:created>
  <dc:creator>Caleb Azunobi</dc:creator>
  <cp:lastModifiedBy>Caleb Azunobi</cp:lastModifiedBy>
  <dcterms:modified xsi:type="dcterms:W3CDTF">2026-03-25T09:13:13Z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B362F086FC8040768AC7AAA1493E28A7_11</vt:lpwstr>
  </property>
</Properties>
</file>