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2AD38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DEVELOPMENT OF A WEBSITE PHISHING DETECTION SYSTEM</w:t>
      </w:r>
    </w:p>
    <w:p w14:paraId="37B62D6D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9B859CA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 RESEARCH PROJECT</w:t>
      </w:r>
    </w:p>
    <w:p w14:paraId="1942FF50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8D90663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BY</w:t>
      </w:r>
    </w:p>
    <w:p w14:paraId="36E4B4CB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2"/>
          <w:szCs w:val="32"/>
        </w:rPr>
      </w:pPr>
    </w:p>
    <w:p w14:paraId="1CE56630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EGBEHOR, MIRABEL OSEMEKE</w:t>
      </w:r>
      <w:bookmarkStart w:id="0" w:name="_GoBack"/>
      <w:bookmarkEnd w:id="0"/>
      <w:r>
        <w:rPr>
          <w:rFonts w:hint="default"/>
          <w:b/>
          <w:bCs/>
          <w:sz w:val="32"/>
          <w:szCs w:val="32"/>
          <w:lang w:val="en-US"/>
        </w:rPr>
        <w:t xml:space="preserve"> OLUCHUKWU</w:t>
      </w:r>
    </w:p>
    <w:p w14:paraId="6FA7DBC6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21/095244055</w:t>
      </w:r>
    </w:p>
    <w:p w14:paraId="70BD7DB9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DEPARTMENT OF COMPUTER SCIENCE</w:t>
      </w:r>
    </w:p>
    <w:p w14:paraId="2CF6C261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592970F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</w:t>
      </w:r>
    </w:p>
    <w:p w14:paraId="6E34B9CC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2"/>
          <w:szCs w:val="32"/>
        </w:rPr>
      </w:pPr>
    </w:p>
    <w:p w14:paraId="31AEB8AD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DEPARTMENT OF COMPUTER SCIENCE</w:t>
      </w:r>
    </w:p>
    <w:p w14:paraId="3098224A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FACULTY OF COMPUTING</w:t>
      </w:r>
    </w:p>
    <w:p w14:paraId="20A0D1B9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UNIVERSITY OF CALABAR</w:t>
      </w:r>
      <w:r>
        <w:rPr>
          <w:rFonts w:hint="default"/>
          <w:b/>
          <w:bCs/>
          <w:sz w:val="32"/>
          <w:szCs w:val="32"/>
          <w:lang w:val="en-US"/>
        </w:rPr>
        <w:t>, CALABAR</w:t>
      </w:r>
    </w:p>
    <w:p w14:paraId="0DC57E5B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CROSS RIVER STATE</w:t>
      </w:r>
    </w:p>
    <w:p w14:paraId="6118A275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70FA134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PARTIAL FULFILMENT OF THE REQUIREMENTS FOR THE AWARD OF A BACHELOR OF SCIENCE (B.Sc.) DEGREE IN COMPUTER SCIENCE</w:t>
      </w:r>
    </w:p>
    <w:p w14:paraId="1D7B1F3C">
      <w:pPr>
        <w:pStyle w:val="85"/>
        <w:keepNext w:val="0"/>
        <w:keepLines w:val="0"/>
        <w:widowControl/>
        <w:suppressLineNumbers w:val="0"/>
        <w:spacing w:line="240" w:lineRule="auto"/>
        <w:jc w:val="right"/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APRIL</w:t>
      </w:r>
      <w:r>
        <w:rPr>
          <w:b/>
          <w:bCs/>
          <w:sz w:val="32"/>
          <w:szCs w:val="32"/>
        </w:rPr>
        <w:t xml:space="preserve">, </w:t>
      </w:r>
      <w:r>
        <w:rPr>
          <w:rFonts w:hint="default"/>
          <w:b/>
          <w:bCs/>
          <w:sz w:val="32"/>
          <w:szCs w:val="32"/>
          <w:lang w:val="en-US"/>
        </w:rPr>
        <w:t>2026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EF628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D86A52"/>
    <w:rsid w:val="23957A8C"/>
    <w:rsid w:val="253C5B19"/>
    <w:rsid w:val="2CD2063B"/>
    <w:rsid w:val="339B55AD"/>
    <w:rsid w:val="342B0052"/>
    <w:rsid w:val="34717E40"/>
    <w:rsid w:val="400436C2"/>
    <w:rsid w:val="42264D31"/>
    <w:rsid w:val="43CA7AC6"/>
    <w:rsid w:val="55357F85"/>
    <w:rsid w:val="590D65AA"/>
    <w:rsid w:val="5BFC7879"/>
    <w:rsid w:val="5C307C10"/>
    <w:rsid w:val="5E873A82"/>
    <w:rsid w:val="693E2E18"/>
    <w:rsid w:val="69EF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253"/>
    <w:semiHidden/>
    <w:unhideWhenUsed/>
    <w:qFormat/>
    <w:uiPriority w:val="0"/>
    <w:pPr>
      <w:keepNext/>
      <w:keepLines/>
      <w:spacing w:before="160" w:after="80" w:line="480" w:lineRule="auto"/>
      <w:outlineLvl w:val="1"/>
    </w:pPr>
    <w:rPr>
      <w:rFonts w:asciiTheme="majorAscii" w:hAnsiTheme="majorAscii" w:eastAsiaTheme="majorEastAsia" w:cstheme="majorBidi"/>
      <w:color w:val="2E75B6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250"/>
    <w:semiHidden/>
    <w:unhideWhenUsed/>
    <w:qFormat/>
    <w:uiPriority w:val="0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251"/>
    <w:semiHidden/>
    <w:unhideWhenUsed/>
    <w:qFormat/>
    <w:uiPriority w:val="0"/>
    <w:pPr>
      <w:keepNext/>
      <w:keepLines/>
      <w:spacing w:before="80" w:after="40"/>
      <w:outlineLvl w:val="3"/>
    </w:pPr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paragraph" w:styleId="6">
    <w:name w:val="heading 5"/>
    <w:basedOn w:val="1"/>
    <w:next w:val="1"/>
    <w:link w:val="252"/>
    <w:semiHidden/>
    <w:unhideWhenUsed/>
    <w:qFormat/>
    <w:uiPriority w:val="0"/>
    <w:pPr>
      <w:keepNext/>
      <w:keepLines/>
      <w:spacing w:before="80" w:after="40"/>
      <w:outlineLvl w:val="4"/>
    </w:pPr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paragraph" w:styleId="7">
    <w:name w:val="heading 6"/>
    <w:basedOn w:val="1"/>
    <w:next w:val="1"/>
    <w:link w:val="254"/>
    <w:semiHidden/>
    <w:unhideWhenUsed/>
    <w:qFormat/>
    <w:uiPriority w:val="0"/>
    <w:pPr>
      <w:keepNext/>
      <w:keepLines/>
      <w:spacing w:before="40" w:after="0"/>
      <w:outlineLvl w:val="5"/>
    </w:pPr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5"/>
    <w:semiHidden/>
    <w:unhideWhenUsed/>
    <w:qFormat/>
    <w:uiPriority w:val="0"/>
    <w:pPr>
      <w:keepNext/>
      <w:keepLines/>
      <w:spacing w:before="40" w:after="0"/>
      <w:outlineLvl w:val="6"/>
    </w:pPr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6"/>
    <w:semiHidden/>
    <w:unhideWhenUsed/>
    <w:qFormat/>
    <w:uiPriority w:val="0"/>
    <w:pPr>
      <w:keepNext/>
      <w:keepLines/>
      <w:spacing w:after="0"/>
      <w:outlineLvl w:val="7"/>
    </w:pPr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7"/>
    <w:semiHidden/>
    <w:unhideWhenUsed/>
    <w:qFormat/>
    <w:uiPriority w:val="0"/>
    <w:pPr>
      <w:keepNext/>
      <w:keepLines/>
      <w:spacing w:after="0"/>
      <w:outlineLvl w:val="8"/>
    </w:pPr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qFormat/>
    <w:uiPriority w:val="9"/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character" w:customStyle="1" w:styleId="250">
    <w:name w:val="Heading 3 Char"/>
    <w:basedOn w:val="11"/>
    <w:link w:val="4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character" w:customStyle="1" w:styleId="251">
    <w:name w:val="Heading 4 Char"/>
    <w:basedOn w:val="11"/>
    <w:link w:val="5"/>
    <w:semiHidden/>
    <w:qFormat/>
    <w:uiPriority w:val="9"/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character" w:customStyle="1" w:styleId="252">
    <w:name w:val="Heading 5 Char"/>
    <w:basedOn w:val="11"/>
    <w:link w:val="6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character" w:customStyle="1" w:styleId="253">
    <w:name w:val="Heading 2 Char"/>
    <w:link w:val="3"/>
    <w:qFormat/>
    <w:uiPriority w:val="9"/>
    <w:rPr>
      <w:rFonts w:asciiTheme="majorAscii" w:hAnsiTheme="majorAscii" w:eastAsiaTheme="majorEastAsia" w:cstheme="majorBidi"/>
      <w:color w:val="2E75B6" w:themeColor="accent1" w:themeShade="BF"/>
      <w:kern w:val="0"/>
      <w:sz w:val="32"/>
      <w:szCs w:val="32"/>
      <w:lang w:val="en-US" w:eastAsia="en-US" w:bidi="ar-SA"/>
      <w14:ligatures w14:val="none"/>
    </w:rPr>
  </w:style>
  <w:style w:type="character" w:customStyle="1" w:styleId="254">
    <w:name w:val="Heading 6 Char"/>
    <w:basedOn w:val="11"/>
    <w:link w:val="7"/>
    <w:semiHidden/>
    <w:qFormat/>
    <w:uiPriority w:val="9"/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5">
    <w:name w:val="Heading 7 Char"/>
    <w:basedOn w:val="11"/>
    <w:link w:val="8"/>
    <w:semiHidden/>
    <w:qFormat/>
    <w:uiPriority w:val="9"/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6">
    <w:name w:val="Heading 8 Char"/>
    <w:basedOn w:val="11"/>
    <w:link w:val="9"/>
    <w:semiHidden/>
    <w:qFormat/>
    <w:uiPriority w:val="9"/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7">
    <w:name w:val="Heading 9 Char"/>
    <w:basedOn w:val="11"/>
    <w:link w:val="10"/>
    <w:semiHidden/>
    <w:qFormat/>
    <w:uiPriority w:val="9"/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337</Characters>
  <Lines>0</Lines>
  <Paragraphs>0</Paragraphs>
  <TotalTime>2</TotalTime>
  <ScaleCrop>false</ScaleCrop>
  <LinksUpToDate>false</LinksUpToDate>
  <CharactersWithSpaces>381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2026-03-23T15:12:00Z</dcterms:created>
  <dc:creator>Caleb Azunobi</dc:creator>
  <cp:lastModifiedBy>Caleb Azunobi</cp:lastModifiedBy>
  <dcterms:modified xsi:type="dcterms:W3CDTF">2026-03-28T23:20:10Z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B362F086FC8040768AC7AAA1493E28A7_11</vt:lpwstr>
  </property>
  <property fmtid="{D5CDD505-2E9C-101B-9397-08002B2CF9AE}" pid="4" name="KSOTemplateDocerSaveRecord">
    <vt:lpwstr>eyJoZGlkIjoiZTMyNTY0ODFjNjMxNjY0YTM4MzUwNmE5M2I5MWU0MGIiLCJ1c2VySWQiOiIzNzI4MzEyMjkxMTk0In0=</vt:lpwstr>
  </property>
</Properties>
</file>