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52AA3">
      <w:pPr>
        <w:pStyle w:val="2"/>
        <w:bidi w:val="0"/>
        <w:spacing w:line="360" w:lineRule="auto"/>
        <w:jc w:val="center"/>
      </w:pPr>
      <w:r>
        <w:rPr>
          <w:rStyle w:val="92"/>
        </w:rPr>
        <w:t>DECLARATION</w:t>
      </w:r>
    </w:p>
    <w:p w14:paraId="2BC245E4">
      <w:pPr>
        <w:pStyle w:val="85"/>
        <w:keepNext w:val="0"/>
        <w:keepLines w:val="0"/>
        <w:widowControl/>
        <w:suppressLineNumbers w:val="0"/>
        <w:spacing w:line="360" w:lineRule="auto"/>
        <w:jc w:val="both"/>
      </w:pPr>
      <w:r>
        <w:t>I hereby declare that the project titled “</w:t>
      </w:r>
      <w:r>
        <w:rPr>
          <w:rFonts w:hint="default"/>
          <w:lang w:val="en-US"/>
        </w:rPr>
        <w:t>Development of a Website Phishing Detection System</w:t>
      </w:r>
      <w:r>
        <w:t xml:space="preserve">” was duly carried out by </w:t>
      </w:r>
      <w:r>
        <w:rPr>
          <w:rFonts w:hint="default"/>
          <w:lang w:val="en-US"/>
        </w:rPr>
        <w:t xml:space="preserve">Egbehor, Mirabel Osemeke </w:t>
      </w:r>
      <w:bookmarkStart w:id="0" w:name="_GoBack"/>
      <w:bookmarkEnd w:id="0"/>
      <w:r>
        <w:rPr>
          <w:rFonts w:hint="default"/>
          <w:lang w:val="en-US"/>
        </w:rPr>
        <w:t xml:space="preserve">Oluchukwu </w:t>
      </w:r>
      <w:r>
        <w:t xml:space="preserve">with the </w:t>
      </w:r>
      <w:r>
        <w:rPr>
          <w:rFonts w:hint="default"/>
          <w:lang w:val="en-US"/>
        </w:rPr>
        <w:t>matriculation</w:t>
      </w:r>
      <w:r>
        <w:t xml:space="preserve"> number </w:t>
      </w:r>
      <w:r>
        <w:rPr>
          <w:rFonts w:hint="default"/>
          <w:b w:val="0"/>
          <w:bCs w:val="0"/>
          <w:lang w:val="en-US"/>
        </w:rPr>
        <w:t>21/095244055</w:t>
      </w:r>
      <w:r>
        <w:t xml:space="preserve">, in the Department of Computer Science, Faculty of Physical Sciences, University of Calabar, under the supervision of </w:t>
      </w:r>
      <w:r>
        <w:rPr>
          <w:rFonts w:hint="default"/>
          <w:b w:val="0"/>
          <w:bCs w:val="0"/>
          <w:lang w:val="en-US"/>
        </w:rPr>
        <w:t>Prof. E. A. Edim</w:t>
      </w:r>
      <w:r>
        <w:t>. All sources of information are duly acknowledged by reference.</w:t>
      </w:r>
    </w:p>
    <w:p w14:paraId="26DFA5A9">
      <w:pPr>
        <w:pStyle w:val="85"/>
        <w:keepNext w:val="0"/>
        <w:keepLines w:val="0"/>
        <w:widowControl/>
        <w:suppressLineNumbers w:val="0"/>
        <w:spacing w:line="360" w:lineRule="auto"/>
        <w:jc w:val="both"/>
      </w:pPr>
    </w:p>
    <w:p w14:paraId="2481A5EE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b/>
          <w:bCs/>
        </w:rPr>
      </w:pPr>
      <w:r>
        <w:rPr>
          <w:b/>
          <w:bCs/>
        </w:rPr>
        <w:t xml:space="preserve">Sign: .................................................. </w:t>
      </w:r>
      <w:r>
        <w:rPr>
          <w:rFonts w:hint="default"/>
          <w:b/>
          <w:bCs/>
          <w:lang w:val="en-US"/>
        </w:rPr>
        <w:tab/>
      </w: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 xml:space="preserve">Date: .......................................... </w:t>
      </w:r>
    </w:p>
    <w:p w14:paraId="4A2CB52A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Egbehor, Mirabel Oluchukwu Osemeke</w:t>
      </w:r>
    </w:p>
    <w:p w14:paraId="2A027A67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b/>
          <w:bCs/>
        </w:rPr>
      </w:pPr>
      <w:r>
        <w:rPr>
          <w:b/>
          <w:bCs/>
          <w:i/>
          <w:iCs/>
        </w:rPr>
        <w:t xml:space="preserve">Student </w:t>
      </w:r>
    </w:p>
    <w:p w14:paraId="6A24DA2E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i/>
          <w:iCs/>
        </w:rPr>
      </w:pPr>
      <w:r>
        <w:rPr>
          <w:i/>
          <w:iCs/>
        </w:rPr>
        <w:t xml:space="preserve">Department of Computer Science </w:t>
      </w:r>
    </w:p>
    <w:p w14:paraId="2A99FC39">
      <w:pPr>
        <w:pStyle w:val="85"/>
        <w:keepNext w:val="0"/>
        <w:keepLines w:val="0"/>
        <w:widowControl/>
        <w:suppressLineNumbers w:val="0"/>
        <w:spacing w:line="240" w:lineRule="auto"/>
        <w:jc w:val="both"/>
        <w:rPr>
          <w:i/>
          <w:iCs/>
        </w:rPr>
      </w:pPr>
      <w:r>
        <w:rPr>
          <w:i/>
          <w:iCs/>
        </w:rPr>
        <w:t>University of Calabar, Calabar – Nigeria.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7288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2C4E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562065"/>
    <w:rsid w:val="05333F71"/>
    <w:rsid w:val="16FE00C6"/>
    <w:rsid w:val="18D86A52"/>
    <w:rsid w:val="23957A8C"/>
    <w:rsid w:val="33972887"/>
    <w:rsid w:val="339B55AD"/>
    <w:rsid w:val="42264D31"/>
    <w:rsid w:val="55357F85"/>
    <w:rsid w:val="55383189"/>
    <w:rsid w:val="590D65AA"/>
    <w:rsid w:val="5C307C10"/>
    <w:rsid w:val="5CE46CD6"/>
    <w:rsid w:val="5E873A82"/>
    <w:rsid w:val="693E2E18"/>
    <w:rsid w:val="6E3E081F"/>
    <w:rsid w:val="7F0B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qFormat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qFormat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551</Characters>
  <Lines>0</Lines>
  <Paragraphs>0</Paragraphs>
  <TotalTime>1</TotalTime>
  <ScaleCrop>false</ScaleCrop>
  <LinksUpToDate>false</LinksUpToDate>
  <CharactersWithSpaces>627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2026-03-23T15:13:00Z</dcterms:created>
  <dc:creator>Caleb Azunobi</dc:creator>
  <cp:lastModifiedBy>Caleb Azunobi</cp:lastModifiedBy>
  <dcterms:modified xsi:type="dcterms:W3CDTF">2026-03-28T23:19:35Z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C1099150E0394F4F89F82CAB32771F4F_11</vt:lpwstr>
  </property>
  <property fmtid="{D5CDD505-2E9C-101B-9397-08002B2CF9AE}" pid="4" name="KSOTemplateDocerSaveRecord">
    <vt:lpwstr>eyJoZGlkIjoiZTMyNTY0ODFjNjMxNjY0YTM4MzUwNmE5M2I5MWU0MGIiLCJ1c2VySWQiOiIzNzI4MzEyMjkxMTk0In0=</vt:lpwstr>
  </property>
</Properties>
</file>