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Pr>
        <w:pStyle w:val="2"/>
        <w:bidi w:val="0"/>
        <w:spacing w:line="360" w:lineRule="auto"/>
        <w:jc w:val="center"/>
        <w:rPr>
          <w:rFonts w:hint="default"/>
          <w:b/>
          <w:bCs/>
          <w:lang w:val="en-US"/>
        </w:rPr>
      </w:pPr>
      <w:r>
        <w:rPr>
          <w:rFonts w:hint="default"/>
          <w:b/>
          <w:bCs/>
          <w:lang w:val="en-US"/>
        </w:rPr>
        <w:t>CHAPTER FOUR</w:t>
      </w:r>
    </w:p>
    <w:p w14:paraId="01987E0E">
      <w:pPr>
        <w:pStyle w:val="2"/>
        <w:bidi w:val="0"/>
        <w:spacing w:line="360" w:lineRule="auto"/>
        <w:jc w:val="center"/>
        <w:rPr>
          <w:rFonts w:hint="default"/>
          <w:b/>
          <w:bCs/>
          <w:lang w:val="en-US"/>
        </w:rPr>
      </w:pPr>
      <w:r>
        <w:rPr>
          <w:rFonts w:hint="default"/>
          <w:b/>
          <w:bCs/>
          <w:lang w:val="en-US"/>
        </w:rPr>
        <w:t>SYSTEM IMPLEMENTATION</w:t>
      </w:r>
    </w:p>
    <w:p w14:paraId="2A99FC39">
      <w:pPr>
        <w:pStyle w:val="3"/>
        <w:bidi w:val="0"/>
        <w:spacing w:line="360" w:lineRule="auto"/>
        <w:rPr>
          <w:rFonts w:hint="default"/>
          <w:b/>
          <w:bCs/>
          <w:lang w:val="en-US"/>
        </w:rPr>
      </w:pPr>
      <w:r>
        <w:rPr>
          <w:rFonts w:hint="default"/>
          <w:b/>
          <w:bCs/>
          <w:lang w:val="en-US"/>
        </w:rPr>
        <w:t>4.1</w:t>
      </w:r>
      <w:r>
        <w:rPr>
          <w:rFonts w:hint="default"/>
          <w:b/>
          <w:bCs/>
          <w:lang w:val="en-US"/>
        </w:rPr>
        <w:tab/>
      </w:r>
      <w:r>
        <w:rPr>
          <w:rFonts w:hint="default"/>
          <w:b/>
          <w:bCs/>
          <w:lang w:val="en-US"/>
        </w:rPr>
        <w:t>Chapter Overview</w:t>
      </w:r>
    </w:p>
    <w:p w14:paraId="7350DD9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chapter documents how the designed phishing-detection system as described in Chapter Three was implemented and deployed as a production-ready web service and how it was realized in practice. The </w:t>
      </w:r>
      <w:r>
        <w:rPr>
          <w:rFonts w:hint="default" w:ascii="Times New Roman" w:hAnsi="Times New Roman" w:cs="Times New Roman"/>
          <w:b/>
          <w:bCs/>
          <w:sz w:val="24"/>
          <w:szCs w:val="24"/>
          <w:lang w:val="en-US"/>
        </w:rPr>
        <w:t>implemented features</w:t>
      </w:r>
      <w:r>
        <w:rPr>
          <w:rFonts w:hint="default" w:ascii="Times New Roman" w:hAnsi="Times New Roman" w:cs="Times New Roman"/>
          <w:sz w:val="24"/>
          <w:szCs w:val="24"/>
          <w:lang w:val="en-US"/>
        </w:rPr>
        <w:t xml:space="preserve"> and the justification for the </w:t>
      </w:r>
      <w:r>
        <w:rPr>
          <w:rFonts w:hint="default" w:ascii="Times New Roman" w:hAnsi="Times New Roman" w:cs="Times New Roman"/>
          <w:b/>
          <w:bCs/>
          <w:sz w:val="24"/>
          <w:szCs w:val="24"/>
          <w:lang w:val="en-US"/>
        </w:rPr>
        <w:t>choice of programming language and frameworks</w:t>
      </w:r>
      <w:r>
        <w:rPr>
          <w:rFonts w:hint="default" w:ascii="Times New Roman" w:hAnsi="Times New Roman" w:cs="Times New Roman"/>
          <w:sz w:val="24"/>
          <w:szCs w:val="24"/>
          <w:lang w:val="en-US"/>
        </w:rPr>
        <w:t xml:space="preserve"> are discussed. It also covers the rationale for technology choices (Flask + Render), engineering artifacts (code structure, save model), </w:t>
      </w:r>
      <w:r>
        <w:rPr>
          <w:rFonts w:hint="default" w:ascii="Times New Roman" w:hAnsi="Times New Roman" w:cs="Times New Roman"/>
          <w:b/>
          <w:bCs/>
          <w:sz w:val="24"/>
          <w:szCs w:val="24"/>
          <w:lang w:val="en-US"/>
        </w:rPr>
        <w:t>testing strategies adopted</w:t>
      </w:r>
      <w:r>
        <w:rPr>
          <w:rFonts w:hint="default" w:ascii="Times New Roman" w:hAnsi="Times New Roman" w:cs="Times New Roman"/>
          <w:sz w:val="24"/>
          <w:szCs w:val="24"/>
          <w:lang w:val="en-US"/>
        </w:rPr>
        <w:t xml:space="preserve"> (unit and integration testing), </w:t>
      </w:r>
      <w:r>
        <w:rPr>
          <w:rFonts w:hint="default" w:ascii="Times New Roman" w:hAnsi="Times New Roman" w:cs="Times New Roman"/>
          <w:b/>
          <w:bCs/>
          <w:sz w:val="24"/>
          <w:szCs w:val="24"/>
          <w:lang w:val="en-US"/>
        </w:rPr>
        <w:t>target computer system requirements</w:t>
      </w:r>
      <w:r>
        <w:rPr>
          <w:rFonts w:hint="default" w:ascii="Times New Roman" w:hAnsi="Times New Roman" w:cs="Times New Roman"/>
          <w:sz w:val="24"/>
          <w:szCs w:val="24"/>
          <w:lang w:val="en-US"/>
        </w:rPr>
        <w:t xml:space="preserve"> (hardware, software, environment), empirical results (model metrics and runtime measurements). After that, the </w:t>
      </w:r>
      <w:r>
        <w:rPr>
          <w:rFonts w:hint="default" w:ascii="Times New Roman" w:hAnsi="Times New Roman" w:cs="Times New Roman"/>
          <w:b/>
          <w:bCs/>
          <w:sz w:val="24"/>
          <w:szCs w:val="24"/>
          <w:lang w:val="en-US"/>
        </w:rPr>
        <w:t>results</w:t>
      </w:r>
      <w:r>
        <w:rPr>
          <w:rFonts w:hint="default" w:ascii="Times New Roman" w:hAnsi="Times New Roman" w:cs="Times New Roman"/>
          <w:sz w:val="24"/>
          <w:szCs w:val="24"/>
          <w:lang w:val="en-US"/>
        </w:rPr>
        <w:t xml:space="preserve"> of the implementation - including functional outputs, performance metrics, and sample runs are also presented. Finally, those results are </w:t>
      </w:r>
      <w:r>
        <w:rPr>
          <w:rFonts w:hint="default" w:ascii="Times New Roman" w:hAnsi="Times New Roman" w:cs="Times New Roman"/>
          <w:b/>
          <w:bCs/>
          <w:sz w:val="24"/>
          <w:szCs w:val="24"/>
          <w:lang w:val="en-US"/>
        </w:rPr>
        <w:t>discussed</w:t>
      </w:r>
      <w:r>
        <w:rPr>
          <w:rFonts w:hint="default" w:ascii="Times New Roman" w:hAnsi="Times New Roman" w:cs="Times New Roman"/>
          <w:sz w:val="24"/>
          <w:szCs w:val="24"/>
          <w:lang w:val="en-US"/>
        </w:rPr>
        <w:t>, reflecting on successes, limitations, and lessons learned.</w:t>
      </w:r>
    </w:p>
    <w:p w14:paraId="503BB566">
      <w:pPr>
        <w:pStyle w:val="3"/>
        <w:bidi w:val="0"/>
        <w:spacing w:line="360" w:lineRule="auto"/>
        <w:rPr>
          <w:rFonts w:hint="default"/>
          <w:b/>
          <w:bCs/>
          <w:lang w:val="en-US"/>
        </w:rPr>
      </w:pPr>
      <w:r>
        <w:rPr>
          <w:rFonts w:hint="default"/>
          <w:b/>
          <w:bCs/>
          <w:lang w:val="en-US"/>
        </w:rPr>
        <w:t>4.2</w:t>
      </w:r>
      <w:r>
        <w:rPr>
          <w:rFonts w:hint="default"/>
          <w:b/>
          <w:bCs/>
          <w:lang w:val="en-US"/>
        </w:rPr>
        <w:tab/>
      </w:r>
      <w:r>
        <w:rPr>
          <w:rFonts w:hint="default"/>
          <w:b/>
          <w:bCs/>
          <w:lang w:val="en-US"/>
        </w:rPr>
        <w:t>Features and Choice of Implementation Language</w:t>
      </w:r>
    </w:p>
    <w:p w14:paraId="64EF0BCC">
      <w:pPr>
        <w:pStyle w:val="3"/>
        <w:bidi w:val="0"/>
        <w:spacing w:line="360" w:lineRule="auto"/>
        <w:rPr>
          <w:rFonts w:hint="default"/>
          <w:b/>
          <w:bCs/>
          <w:lang w:val="en-US"/>
        </w:rPr>
      </w:pPr>
      <w:r>
        <w:rPr>
          <w:rFonts w:hint="default"/>
          <w:b/>
          <w:bCs/>
          <w:lang w:val="en-US"/>
        </w:rPr>
        <w:t>4.2.1</w:t>
      </w:r>
      <w:r>
        <w:rPr>
          <w:rFonts w:hint="default"/>
          <w:b/>
          <w:bCs/>
          <w:lang w:val="en-US"/>
        </w:rPr>
        <w:tab/>
      </w:r>
      <w:r>
        <w:rPr>
          <w:rFonts w:hint="default"/>
          <w:b/>
          <w:bCs/>
          <w:lang w:val="en-US"/>
        </w:rPr>
        <w:t>Features Implemented</w:t>
      </w:r>
    </w:p>
    <w:p w14:paraId="7D46BA71">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final implementation exposes the following production features (each item below describes design, why it was included, and important implementation notes):</w:t>
      </w:r>
    </w:p>
    <w:p w14:paraId="5DE28865">
      <w:pPr>
        <w:numPr>
          <w:ilvl w:val="0"/>
          <w:numId w:val="11"/>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User authentication and session management (optional)</w:t>
      </w:r>
    </w:p>
    <w:p w14:paraId="7128EF6D">
      <w:pPr>
        <w:numPr>
          <w:ilvl w:val="0"/>
          <w:numId w:val="12"/>
        </w:numPr>
        <w:spacing w:line="360" w:lineRule="auto"/>
        <w:ind w:left="84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 xml:space="preserve">Purpose: </w:t>
      </w:r>
      <w:r>
        <w:rPr>
          <w:rFonts w:hint="default" w:ascii="Times New Roman" w:hAnsi="Times New Roman" w:cs="Times New Roman"/>
          <w:b w:val="0"/>
          <w:bCs w:val="0"/>
          <w:sz w:val="24"/>
          <w:szCs w:val="24"/>
          <w:lang w:val="en-US"/>
        </w:rPr>
        <w:t>control admin functionality (model upload, retrain, logs) and attribute requests to users for audit. The features should include registration and login functionality for users and administrators, as well as, session handling (e.g. via Flask’s session and cookies) to maintain user state.</w:t>
      </w:r>
    </w:p>
    <w:p w14:paraId="254DF76D">
      <w:pPr>
        <w:numPr>
          <w:ilvl w:val="0"/>
          <w:numId w:val="12"/>
        </w:numPr>
        <w:spacing w:line="360" w:lineRule="auto"/>
        <w:ind w:left="84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 xml:space="preserve">Implementation: </w:t>
      </w:r>
      <w:r>
        <w:rPr>
          <w:rFonts w:hint="default" w:ascii="Times New Roman" w:hAnsi="Times New Roman" w:cs="Times New Roman"/>
          <w:b w:val="0"/>
          <w:bCs w:val="0"/>
          <w:sz w:val="24"/>
          <w:szCs w:val="24"/>
          <w:lang w:val="en-US"/>
        </w:rPr>
        <w:t>Flask sessions + secure password hashing (e.g.</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i/>
          <w:iCs/>
          <w:sz w:val="24"/>
          <w:szCs w:val="24"/>
          <w:lang w:val="en-US"/>
        </w:rPr>
        <w:t>werkzeug.security.generate_password_hash / check_password_hash / flask_bcrypt</w:t>
      </w:r>
      <w:r>
        <w:rPr>
          <w:rFonts w:hint="default" w:ascii="Times New Roman" w:hAnsi="Times New Roman" w:cs="Times New Roman"/>
          <w:b w:val="0"/>
          <w:bCs w:val="0"/>
          <w:i w:val="0"/>
          <w:iCs w:val="0"/>
          <w:sz w:val="24"/>
          <w:szCs w:val="24"/>
          <w:lang w:val="en-US"/>
        </w:rPr>
        <w:t xml:space="preserve">). Store user records in the project’s data store (SQLite for small deployments; switchable to PostgreSQL in production). The user authentication aspect is an optional feature as the project was designed to be a </w:t>
      </w:r>
      <w:r>
        <w:rPr>
          <w:rFonts w:hint="default" w:ascii="Times New Roman" w:hAnsi="Times New Roman" w:cs="Times New Roman"/>
          <w:b/>
          <w:bCs/>
          <w:i w:val="0"/>
          <w:iCs w:val="0"/>
          <w:sz w:val="24"/>
          <w:szCs w:val="24"/>
          <w:lang w:val="en-US"/>
        </w:rPr>
        <w:t>FOSS (Free &amp; Open Source Software)</w:t>
      </w:r>
      <w:r>
        <w:rPr>
          <w:rFonts w:hint="default" w:ascii="Times New Roman" w:hAnsi="Times New Roman" w:cs="Times New Roman"/>
          <w:b w:val="0"/>
          <w:bCs w:val="0"/>
          <w:i w:val="0"/>
          <w:iCs w:val="0"/>
          <w:sz w:val="24"/>
          <w:szCs w:val="24"/>
          <w:lang w:val="en-US"/>
        </w:rPr>
        <w:t>.</w:t>
      </w:r>
    </w:p>
    <w:p w14:paraId="215087D5">
      <w:pPr>
        <w:numPr>
          <w:ilvl w:val="0"/>
          <w:numId w:val="11"/>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URL submission endpoint (web UI + REST)</w:t>
      </w:r>
    </w:p>
    <w:p w14:paraId="3F8088D5">
      <w:pPr>
        <w:numPr>
          <w:ilvl w:val="0"/>
          <w:numId w:val="13"/>
        </w:numPr>
        <w:tabs>
          <w:tab w:val="clear" w:pos="420"/>
        </w:tabs>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Purpose:</w:t>
      </w:r>
      <w:r>
        <w:rPr>
          <w:rFonts w:hint="default" w:ascii="Times New Roman" w:hAnsi="Times New Roman" w:cs="Times New Roman"/>
          <w:b w:val="0"/>
          <w:bCs w:val="0"/>
          <w:sz w:val="24"/>
          <w:szCs w:val="24"/>
          <w:lang w:val="en-US"/>
        </w:rPr>
        <w:t xml:space="preserve"> allow end users to submit single URLs or batch lists for classification.</w:t>
      </w:r>
    </w:p>
    <w:p w14:paraId="41910BFA">
      <w:pPr>
        <w:numPr>
          <w:ilvl w:val="0"/>
          <w:numId w:val="13"/>
        </w:numPr>
        <w:tabs>
          <w:tab w:val="clear" w:pos="420"/>
        </w:tabs>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Implementation details:</w:t>
      </w:r>
    </w:p>
    <w:p w14:paraId="0B223581">
      <w:pPr>
        <w:numPr>
          <w:ilvl w:val="0"/>
          <w:numId w:val="14"/>
        </w:numPr>
        <w:tabs>
          <w:tab w:val="left" w:pos="420"/>
          <w:tab w:val="clear" w:pos="1260"/>
        </w:tabs>
        <w:spacing w:line="360" w:lineRule="auto"/>
        <w:ind w:left="1258" w:leftChars="0" w:hanging="418"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Frontend:</w:t>
      </w:r>
      <w:r>
        <w:rPr>
          <w:rFonts w:hint="default" w:ascii="Times New Roman" w:hAnsi="Times New Roman" w:cs="Times New Roman"/>
          <w:b w:val="0"/>
          <w:bCs w:val="0"/>
          <w:sz w:val="24"/>
          <w:szCs w:val="24"/>
          <w:lang w:val="en-US"/>
        </w:rPr>
        <w:t xml:space="preserve"> a simple web form in </w:t>
      </w:r>
      <w:r>
        <w:rPr>
          <w:rFonts w:hint="default" w:ascii="Times New Roman" w:hAnsi="Times New Roman" w:cs="Times New Roman"/>
          <w:b w:val="0"/>
          <w:bCs w:val="0"/>
          <w:i/>
          <w:iCs/>
          <w:sz w:val="24"/>
          <w:szCs w:val="24"/>
          <w:lang w:val="en-US"/>
        </w:rPr>
        <w:t xml:space="preserve">index.html </w:t>
      </w:r>
      <w:r>
        <w:rPr>
          <w:rFonts w:hint="default" w:ascii="Times New Roman" w:hAnsi="Times New Roman" w:cs="Times New Roman"/>
          <w:b w:val="0"/>
          <w:bCs w:val="0"/>
          <w:i w:val="0"/>
          <w:iCs w:val="0"/>
          <w:sz w:val="24"/>
          <w:szCs w:val="24"/>
          <w:lang w:val="en-US"/>
        </w:rPr>
        <w:t xml:space="preserve">(POST to </w:t>
      </w:r>
      <w:r>
        <w:rPr>
          <w:rFonts w:hint="default" w:ascii="Times New Roman" w:hAnsi="Times New Roman"/>
          <w:b w:val="0"/>
          <w:bCs w:val="0"/>
          <w:i/>
          <w:iCs/>
          <w:sz w:val="24"/>
          <w:szCs w:val="24"/>
          <w:lang w:val="en-US"/>
        </w:rPr>
        <w:t>/phishnet</w:t>
      </w:r>
      <w:r>
        <w:rPr>
          <w:rFonts w:hint="default" w:ascii="Times New Roman" w:hAnsi="Times New Roman"/>
          <w:b w:val="0"/>
          <w:bCs w:val="0"/>
          <w:i w:val="0"/>
          <w:iCs w:val="0"/>
          <w:sz w:val="24"/>
          <w:szCs w:val="24"/>
          <w:lang w:val="en-US"/>
        </w:rPr>
        <w:t xml:space="preserve">) where a user inputs a URL, input validation (ensuring proper URL format, preventing injection) where submission triggers backend processing and </w:t>
      </w:r>
      <w:r>
        <w:rPr>
          <w:rFonts w:hint="default" w:ascii="Times New Roman" w:hAnsi="Times New Roman"/>
          <w:b w:val="0"/>
          <w:bCs w:val="0"/>
          <w:i/>
          <w:iCs/>
          <w:sz w:val="24"/>
          <w:szCs w:val="24"/>
          <w:lang w:val="en-US"/>
        </w:rPr>
        <w:t>result.html</w:t>
      </w:r>
      <w:r>
        <w:rPr>
          <w:rFonts w:hint="default" w:ascii="Times New Roman" w:hAnsi="Times New Roman"/>
          <w:b w:val="0"/>
          <w:bCs w:val="0"/>
          <w:i w:val="0"/>
          <w:iCs w:val="0"/>
          <w:sz w:val="24"/>
          <w:szCs w:val="24"/>
          <w:lang w:val="en-US"/>
        </w:rPr>
        <w:t xml:space="preserve"> to present results.</w:t>
      </w:r>
    </w:p>
    <w:p w14:paraId="0D003B50">
      <w:pPr>
        <w:numPr>
          <w:ilvl w:val="0"/>
          <w:numId w:val="14"/>
        </w:numPr>
        <w:tabs>
          <w:tab w:val="left" w:pos="420"/>
          <w:tab w:val="clear" w:pos="1260"/>
        </w:tabs>
        <w:spacing w:line="360" w:lineRule="auto"/>
        <w:ind w:left="1258" w:leftChars="0" w:hanging="418"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b/>
          <w:bCs/>
          <w:i w:val="0"/>
          <w:iCs w:val="0"/>
          <w:sz w:val="24"/>
          <w:szCs w:val="24"/>
          <w:lang w:val="en-US"/>
        </w:rPr>
        <w:t xml:space="preserve">REST: </w:t>
      </w:r>
      <w:r>
        <w:rPr>
          <w:rFonts w:hint="default" w:ascii="Times New Roman" w:hAnsi="Times New Roman"/>
          <w:b w:val="0"/>
          <w:bCs w:val="0"/>
          <w:i/>
          <w:iCs/>
          <w:sz w:val="24"/>
          <w:szCs w:val="24"/>
          <w:lang w:val="en-US"/>
        </w:rPr>
        <w:t xml:space="preserve">/api/phishy/ </w:t>
      </w:r>
      <w:r>
        <w:rPr>
          <w:rFonts w:hint="default" w:ascii="Times New Roman" w:hAnsi="Times New Roman"/>
          <w:b w:val="0"/>
          <w:bCs w:val="0"/>
          <w:i w:val="0"/>
          <w:iCs w:val="0"/>
          <w:sz w:val="24"/>
          <w:szCs w:val="24"/>
          <w:lang w:val="en-US"/>
        </w:rPr>
        <w:t xml:space="preserve">for programmatic use; returns JSON with </w:t>
      </w:r>
      <w:r>
        <w:rPr>
          <w:rFonts w:hint="default" w:ascii="Times New Roman" w:hAnsi="Times New Roman"/>
          <w:b w:val="0"/>
          <w:bCs w:val="0"/>
          <w:i/>
          <w:iCs/>
          <w:sz w:val="24"/>
          <w:szCs w:val="24"/>
          <w:lang w:val="en-US"/>
        </w:rPr>
        <w:t>pid, url, advisor, result, confidence, legit_rate, and phish_rate</w:t>
      </w:r>
      <w:r>
        <w:rPr>
          <w:rFonts w:hint="default" w:ascii="Times New Roman" w:hAnsi="Times New Roman"/>
          <w:b w:val="0"/>
          <w:bCs w:val="0"/>
          <w:i w:val="0"/>
          <w:iCs w:val="0"/>
          <w:sz w:val="24"/>
          <w:szCs w:val="24"/>
          <w:lang w:val="en-US"/>
        </w:rPr>
        <w:t>, and optionally a short explanation or key contributing features.</w:t>
      </w:r>
    </w:p>
    <w:p w14:paraId="4F5871BB">
      <w:pPr>
        <w:numPr>
          <w:ilvl w:val="0"/>
          <w:numId w:val="11"/>
        </w:numPr>
        <w:tabs>
          <w:tab w:val="left" w:pos="420"/>
          <w:tab w:val="clear" w:pos="425"/>
        </w:tabs>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Robust input validation &amp; sanitization</w:t>
      </w:r>
    </w:p>
    <w:p w14:paraId="54121F77">
      <w:pPr>
        <w:numPr>
          <w:ilvl w:val="0"/>
          <w:numId w:val="15"/>
        </w:numPr>
        <w:tabs>
          <w:tab w:val="left" w:pos="420"/>
          <w:tab w:val="clear" w:pos="840"/>
        </w:tabs>
        <w:spacing w:line="360" w:lineRule="auto"/>
        <w:ind w:left="84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 xml:space="preserve">Reason: </w:t>
      </w:r>
      <w:r>
        <w:rPr>
          <w:rFonts w:hint="default" w:ascii="Times New Roman" w:hAnsi="Times New Roman" w:cs="Times New Roman"/>
          <w:b w:val="0"/>
          <w:bCs w:val="0"/>
          <w:sz w:val="24"/>
          <w:szCs w:val="24"/>
          <w:lang w:val="en-US"/>
        </w:rPr>
        <w:t>prevent malformed input, injection attacks, and unnecessary network retrieval attempts.</w:t>
      </w:r>
    </w:p>
    <w:p w14:paraId="69DE941F">
      <w:pPr>
        <w:numPr>
          <w:ilvl w:val="0"/>
          <w:numId w:val="15"/>
        </w:numPr>
        <w:tabs>
          <w:tab w:val="left" w:pos="420"/>
          <w:tab w:val="clear" w:pos="840"/>
        </w:tabs>
        <w:spacing w:line="360" w:lineRule="auto"/>
        <w:ind w:left="84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Techniques:</w:t>
      </w:r>
      <w:r>
        <w:rPr>
          <w:rFonts w:hint="default" w:ascii="Times New Roman" w:hAnsi="Times New Roman" w:cs="Times New Roman"/>
          <w:b w:val="0"/>
          <w:bCs w:val="0"/>
          <w:sz w:val="24"/>
          <w:szCs w:val="24"/>
          <w:lang w:val="en-US"/>
        </w:rPr>
        <w:t xml:space="preserve"> strict URL validation (using standard URL parsers), length checks, rejecting obviously malicious payloads (non-HTTP schemes), and applying timeouts to any optional HTTP fetches. In addition to this, there is graceful handling of invalid URL inputs, unreachable host errors, timeouts, and exceptions and error logging for debugging.</w:t>
      </w:r>
    </w:p>
    <w:p w14:paraId="17499528">
      <w:pPr>
        <w:numPr>
          <w:ilvl w:val="0"/>
          <w:numId w:val="11"/>
        </w:numPr>
        <w:tabs>
          <w:tab w:val="left" w:pos="420"/>
          <w:tab w:val="clear" w:pos="425"/>
        </w:tabs>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Feature extraction pipeline (URL-only primary)</w:t>
      </w:r>
    </w:p>
    <w:p w14:paraId="70E2E698">
      <w:pPr>
        <w:numPr>
          <w:ilvl w:val="0"/>
          <w:numId w:val="16"/>
        </w:numPr>
        <w:tabs>
          <w:tab w:val="clear" w:pos="420"/>
        </w:tabs>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Purpose:</w:t>
      </w:r>
      <w:r>
        <w:rPr>
          <w:rFonts w:hint="default" w:ascii="Times New Roman" w:hAnsi="Times New Roman" w:cs="Times New Roman"/>
          <w:b w:val="0"/>
          <w:bCs w:val="0"/>
          <w:sz w:val="24"/>
          <w:szCs w:val="24"/>
          <w:lang w:val="en-US"/>
        </w:rPr>
        <w:t xml:space="preserve"> transform raw URL (and optionally page HTML) into the 30-32-dimensional feature vector used by the classifier. This project documents a systematic extraction of address-bar, domain, and HTML/JavaScript-based attributes (e.g. IP address in URL, length, @ symbol, double slashes, subdomains, HTTPS presence, age-of-domain, iframe redirection indicators, number of external links, etc.).</w:t>
      </w:r>
    </w:p>
    <w:p w14:paraId="0939A464">
      <w:pPr>
        <w:numPr>
          <w:ilvl w:val="0"/>
          <w:numId w:val="16"/>
        </w:numPr>
        <w:tabs>
          <w:tab w:val="clear" w:pos="420"/>
        </w:tabs>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 xml:space="preserve">Implementation: </w:t>
      </w:r>
      <w:r>
        <w:rPr>
          <w:rFonts w:hint="default" w:ascii="Times New Roman" w:hAnsi="Times New Roman" w:cs="Times New Roman"/>
          <w:b w:val="0"/>
          <w:bCs w:val="0"/>
          <w:sz w:val="24"/>
          <w:szCs w:val="24"/>
          <w:lang w:val="en-US"/>
        </w:rPr>
        <w:t xml:space="preserve">a single </w:t>
      </w:r>
      <w:r>
        <w:rPr>
          <w:rFonts w:hint="default" w:ascii="Times New Roman" w:hAnsi="Times New Roman" w:cs="Times New Roman"/>
          <w:b w:val="0"/>
          <w:bCs w:val="0"/>
          <w:i/>
          <w:iCs/>
          <w:sz w:val="24"/>
          <w:szCs w:val="24"/>
          <w:lang w:val="en-US"/>
        </w:rPr>
        <w:t>FeatureExtration</w:t>
      </w:r>
      <w:r>
        <w:rPr>
          <w:rFonts w:hint="default" w:ascii="Times New Roman" w:hAnsi="Times New Roman" w:cs="Times New Roman"/>
          <w:b w:val="0"/>
          <w:bCs w:val="0"/>
          <w:i w:val="0"/>
          <w:iCs w:val="0"/>
          <w:sz w:val="24"/>
          <w:szCs w:val="24"/>
          <w:lang w:val="en-US"/>
        </w:rPr>
        <w:t xml:space="preserve"> class (file </w:t>
      </w:r>
      <w:r>
        <w:rPr>
          <w:rFonts w:hint="default" w:ascii="Times New Roman" w:hAnsi="Times New Roman" w:cs="Times New Roman"/>
          <w:b w:val="0"/>
          <w:bCs w:val="0"/>
          <w:i/>
          <w:iCs/>
          <w:sz w:val="24"/>
          <w:szCs w:val="24"/>
          <w:lang w:val="en-US"/>
        </w:rPr>
        <w:t>feature.py</w:t>
      </w:r>
      <w:r>
        <w:rPr>
          <w:rFonts w:hint="default" w:ascii="Times New Roman" w:hAnsi="Times New Roman" w:cs="Times New Roman"/>
          <w:b w:val="0"/>
          <w:bCs w:val="0"/>
          <w:i w:val="0"/>
          <w:iCs w:val="0"/>
          <w:sz w:val="24"/>
          <w:szCs w:val="24"/>
          <w:lang w:val="en-US"/>
        </w:rPr>
        <w:t xml:space="preserve">) that returns a deterministic feature list </w:t>
      </w:r>
      <w:r>
        <w:rPr>
          <w:rFonts w:hint="default" w:ascii="Times New Roman" w:hAnsi="Times New Roman" w:cs="Times New Roman"/>
          <w:b w:val="0"/>
          <w:bCs w:val="0"/>
          <w:i/>
          <w:iCs/>
          <w:sz w:val="24"/>
          <w:szCs w:val="24"/>
          <w:lang w:val="en-US"/>
        </w:rPr>
        <w:t>getFeaturesList()</w:t>
      </w:r>
      <w:r>
        <w:rPr>
          <w:rFonts w:hint="default" w:ascii="Times New Roman" w:hAnsi="Times New Roman" w:cs="Times New Roman"/>
          <w:b w:val="0"/>
          <w:bCs w:val="0"/>
          <w:i w:val="0"/>
          <w:iCs w:val="0"/>
          <w:sz w:val="24"/>
          <w:szCs w:val="24"/>
          <w:lang w:val="en-US"/>
        </w:rPr>
        <w:t xml:space="preserve"> for a given URL; this is the exact interface used by </w:t>
      </w:r>
      <w:r>
        <w:rPr>
          <w:rFonts w:hint="default" w:ascii="Times New Roman" w:hAnsi="Times New Roman" w:cs="Times New Roman"/>
          <w:b w:val="0"/>
          <w:bCs w:val="0"/>
          <w:i/>
          <w:iCs/>
          <w:sz w:val="24"/>
          <w:szCs w:val="24"/>
          <w:lang w:val="en-US"/>
        </w:rPr>
        <w:t>app.py</w:t>
      </w:r>
      <w:r>
        <w:rPr>
          <w:rFonts w:hint="default" w:ascii="Times New Roman" w:hAnsi="Times New Roman" w:cs="Times New Roman"/>
          <w:b w:val="0"/>
          <w:bCs w:val="0"/>
          <w:i w:val="0"/>
          <w:iCs w:val="0"/>
          <w:sz w:val="24"/>
          <w:szCs w:val="24"/>
          <w:lang w:val="en-US"/>
        </w:rPr>
        <w:t xml:space="preserve"> in the project. The </w:t>
      </w:r>
      <w:r>
        <w:rPr>
          <w:rFonts w:hint="default" w:ascii="Times New Roman" w:hAnsi="Times New Roman" w:cs="Times New Roman"/>
          <w:b w:val="0"/>
          <w:bCs w:val="0"/>
          <w:i/>
          <w:iCs/>
          <w:sz w:val="24"/>
          <w:szCs w:val="24"/>
          <w:lang w:val="en-US"/>
        </w:rPr>
        <w:t xml:space="preserve">FeatureExtraction </w:t>
      </w:r>
      <w:r>
        <w:rPr>
          <w:rFonts w:hint="default" w:ascii="Times New Roman" w:hAnsi="Times New Roman" w:cs="Times New Roman"/>
          <w:b w:val="0"/>
          <w:bCs w:val="0"/>
          <w:i w:val="0"/>
          <w:iCs w:val="0"/>
          <w:sz w:val="24"/>
          <w:szCs w:val="24"/>
          <w:lang w:val="en-US"/>
        </w:rPr>
        <w:t xml:space="preserve">class parses the URL string and extracts lexical, structural, and host-based features (e.g. domain length, count of special characters, hypens, presence of IP address, number of subdomains, etc.). The </w:t>
      </w:r>
      <w:r>
        <w:rPr>
          <w:rFonts w:hint="default" w:ascii="Times New Roman" w:hAnsi="Times New Roman" w:cs="Times New Roman"/>
          <w:b w:val="0"/>
          <w:bCs w:val="0"/>
          <w:i/>
          <w:iCs/>
          <w:sz w:val="24"/>
          <w:szCs w:val="24"/>
          <w:lang w:val="en-US"/>
        </w:rPr>
        <w:t xml:space="preserve">feature.py </w:t>
      </w:r>
      <w:r>
        <w:rPr>
          <w:rFonts w:hint="default" w:ascii="Times New Roman" w:hAnsi="Times New Roman" w:cs="Times New Roman"/>
          <w:b w:val="0"/>
          <w:bCs w:val="0"/>
          <w:i w:val="0"/>
          <w:iCs w:val="0"/>
          <w:sz w:val="24"/>
          <w:szCs w:val="24"/>
          <w:lang w:val="en-US"/>
        </w:rPr>
        <w:t xml:space="preserve">module maps raw URL </w:t>
      </w:r>
      <w:r>
        <w:rPr>
          <w:rFonts w:hint="default" w:ascii="Arial" w:hAnsi="Arial" w:cs="Arial"/>
          <w:b w:val="0"/>
          <w:bCs w:val="0"/>
          <w:i w:val="0"/>
          <w:iCs w:val="0"/>
          <w:sz w:val="24"/>
          <w:szCs w:val="24"/>
          <w:lang w:val="en-US"/>
        </w:rPr>
        <w:t>→</w:t>
      </w:r>
      <w:r>
        <w:rPr>
          <w:rFonts w:hint="default" w:ascii="Times New Roman" w:hAnsi="Times New Roman" w:cs="Times New Roman"/>
          <w:b w:val="0"/>
          <w:bCs w:val="0"/>
          <w:i w:val="0"/>
          <w:iCs w:val="0"/>
          <w:sz w:val="24"/>
          <w:szCs w:val="24"/>
          <w:lang w:val="en-US"/>
        </w:rPr>
        <w:t xml:space="preserve"> feature vector. Optionally, some content-based features if HTML is fetched (e.g. number of forms, external links) could be analyzed.</w:t>
      </w:r>
    </w:p>
    <w:p w14:paraId="68E6992D">
      <w:pPr>
        <w:numPr>
          <w:ilvl w:val="0"/>
          <w:numId w:val="11"/>
        </w:numPr>
        <w:tabs>
          <w:tab w:val="clear" w:pos="425"/>
        </w:tabs>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ML inference module (production wrapper)</w:t>
      </w:r>
    </w:p>
    <w:p w14:paraId="0CF7DAD6">
      <w:pPr>
        <w:numPr>
          <w:ilvl w:val="0"/>
          <w:numId w:val="17"/>
        </w:numPr>
        <w:tabs>
          <w:tab w:val="clear" w:pos="840"/>
        </w:tabs>
        <w:spacing w:line="360" w:lineRule="auto"/>
        <w:ind w:left="84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 xml:space="preserve">The trained model (Gradient Boosting Classifier produced the best test accuracy in the evaluation: </w:t>
      </w:r>
      <w:r>
        <w:rPr>
          <w:rFonts w:hint="default" w:ascii="Times New Roman" w:hAnsi="Times New Roman" w:cs="Times New Roman"/>
          <w:b/>
          <w:bCs/>
          <w:sz w:val="24"/>
          <w:szCs w:val="24"/>
          <w:lang w:val="en-US"/>
        </w:rPr>
        <w:t>≈97.4%</w:t>
      </w:r>
      <w:r>
        <w:rPr>
          <w:rFonts w:hint="default" w:ascii="Times New Roman" w:hAnsi="Times New Roman" w:cs="Times New Roman"/>
          <w:b w:val="0"/>
          <w:bCs w:val="0"/>
          <w:sz w:val="24"/>
          <w:szCs w:val="24"/>
          <w:lang w:val="en-US"/>
        </w:rPr>
        <w:t xml:space="preserve">) is saved (e.g. </w:t>
      </w:r>
      <w:r>
        <w:rPr>
          <w:rFonts w:hint="default" w:ascii="Times New Roman" w:hAnsi="Times New Roman" w:cs="Times New Roman"/>
          <w:b w:val="0"/>
          <w:bCs w:val="0"/>
          <w:i/>
          <w:iCs/>
          <w:sz w:val="24"/>
          <w:szCs w:val="24"/>
          <w:lang w:val="en-US"/>
        </w:rPr>
        <w:t>pickle/model.pkl</w:t>
      </w:r>
      <w:r>
        <w:rPr>
          <w:rFonts w:hint="default" w:ascii="Times New Roman" w:hAnsi="Times New Roman" w:cs="Times New Roman"/>
          <w:b w:val="0"/>
          <w:bCs w:val="0"/>
          <w:i w:val="0"/>
          <w:iCs w:val="0"/>
          <w:sz w:val="24"/>
          <w:szCs w:val="24"/>
          <w:lang w:val="en-US"/>
        </w:rPr>
        <w:t xml:space="preserve">) and loaded at app startup for fast inference. Driver code in </w:t>
      </w:r>
      <w:r>
        <w:rPr>
          <w:rFonts w:hint="default" w:ascii="Times New Roman" w:hAnsi="Times New Roman" w:cs="Times New Roman"/>
          <w:b w:val="0"/>
          <w:bCs w:val="0"/>
          <w:i/>
          <w:iCs/>
          <w:sz w:val="24"/>
          <w:szCs w:val="24"/>
          <w:lang w:val="en-US"/>
        </w:rPr>
        <w:t xml:space="preserve">app.py </w:t>
      </w:r>
      <w:r>
        <w:rPr>
          <w:rFonts w:hint="default" w:ascii="Times New Roman" w:hAnsi="Times New Roman" w:cs="Times New Roman"/>
          <w:b w:val="0"/>
          <w:bCs w:val="0"/>
          <w:i w:val="0"/>
          <w:iCs w:val="0"/>
          <w:sz w:val="24"/>
          <w:szCs w:val="24"/>
          <w:lang w:val="en-US"/>
        </w:rPr>
        <w:t xml:space="preserve">loads the model object and calls </w:t>
      </w:r>
      <w:r>
        <w:rPr>
          <w:rFonts w:hint="default" w:ascii="Times New Roman" w:hAnsi="Times New Roman" w:cs="Times New Roman"/>
          <w:b w:val="0"/>
          <w:bCs w:val="0"/>
          <w:i/>
          <w:iCs/>
          <w:sz w:val="24"/>
          <w:szCs w:val="24"/>
          <w:lang w:val="en-US"/>
        </w:rPr>
        <w:t>phishnet()</w:t>
      </w:r>
      <w:r>
        <w:rPr>
          <w:rFonts w:hint="default" w:ascii="Times New Roman" w:hAnsi="Times New Roman" w:cs="Times New Roman"/>
          <w:b w:val="0"/>
          <w:bCs w:val="0"/>
          <w:i w:val="0"/>
          <w:iCs w:val="0"/>
          <w:sz w:val="24"/>
          <w:szCs w:val="24"/>
          <w:lang w:val="en-US"/>
        </w:rPr>
        <w:t xml:space="preserve"> on the feature vector. The process starts by loading the pre-trained model and uses it to predict whether the submitted URL is phishy or legitimate and outputs a probability score or confidence measure, then uses the feature vector being generated as input.</w:t>
      </w:r>
    </w:p>
    <w:p w14:paraId="6C3F0880">
      <w:pPr>
        <w:numPr>
          <w:ilvl w:val="0"/>
          <w:numId w:val="11"/>
        </w:numPr>
        <w:tabs>
          <w:tab w:val="clear" w:pos="425"/>
        </w:tabs>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Result logging, history &amp; analytics</w:t>
      </w:r>
    </w:p>
    <w:p w14:paraId="0101188D">
      <w:pPr>
        <w:numPr>
          <w:ilvl w:val="0"/>
          <w:numId w:val="18"/>
        </w:numPr>
        <w:tabs>
          <w:tab w:val="clear" w:pos="840"/>
        </w:tabs>
        <w:spacing w:line="360" w:lineRule="auto"/>
        <w:ind w:left="84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Every prediction (</w:t>
      </w:r>
      <w:r>
        <w:rPr>
          <w:rFonts w:hint="default" w:ascii="Times New Roman" w:hAnsi="Times New Roman"/>
          <w:b w:val="0"/>
          <w:bCs w:val="0"/>
          <w:i/>
          <w:iCs/>
          <w:sz w:val="24"/>
          <w:szCs w:val="24"/>
          <w:lang w:val="en-US"/>
        </w:rPr>
        <w:t>pid, url, advisor, result, confidence, legit_rate, and phish_rate, and optionally SHAP/feature importance</w:t>
      </w:r>
      <w:r>
        <w:rPr>
          <w:rFonts w:hint="default" w:ascii="Times New Roman" w:hAnsi="Times New Roman"/>
          <w:b w:val="0"/>
          <w:bCs w:val="0"/>
          <w:i w:val="0"/>
          <w:iCs w:val="0"/>
          <w:sz w:val="24"/>
          <w:szCs w:val="24"/>
          <w:lang w:val="en-US"/>
        </w:rPr>
        <w:t>) is recorded in a results store/database to enable auditing, retraining, and analytics dashboards. This project documents a Results Log data store and UI for viewing logs. It also displays the prediction result to the user, along with interpreted information (e.g. which features most contributed - if explainability is integrated).</w:t>
      </w:r>
    </w:p>
    <w:p w14:paraId="59AAE23B">
      <w:pPr>
        <w:numPr>
          <w:ilvl w:val="0"/>
          <w:numId w:val="11"/>
        </w:numPr>
        <w:tabs>
          <w:tab w:val="clear" w:pos="425"/>
        </w:tabs>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Administrative model management</w:t>
      </w:r>
    </w:p>
    <w:p w14:paraId="07F84CE1">
      <w:pPr>
        <w:numPr>
          <w:ilvl w:val="0"/>
          <w:numId w:val="19"/>
        </w:numPr>
        <w:tabs>
          <w:tab w:val="clear" w:pos="840"/>
        </w:tabs>
        <w:spacing w:line="360" w:lineRule="auto"/>
        <w:ind w:left="84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An optional admin interface would allow uploading a new model file, tagging versions, and rolling back to prior versions. The implementation persists models to a Model Store (file storage or cloud object storage) and references the active model in an environment variable or database record and model packaging for deployment.</w:t>
      </w:r>
    </w:p>
    <w:p w14:paraId="49DF15DD">
      <w:pPr>
        <w:numPr>
          <w:ilvl w:val="0"/>
          <w:numId w:val="11"/>
        </w:numPr>
        <w:tabs>
          <w:tab w:val="clear" w:pos="425"/>
        </w:tabs>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Optional explainability integration (recommended)</w:t>
      </w:r>
    </w:p>
    <w:p w14:paraId="1645C771">
      <w:pPr>
        <w:numPr>
          <w:ilvl w:val="0"/>
          <w:numId w:val="20"/>
        </w:numPr>
        <w:tabs>
          <w:tab w:val="clear" w:pos="840"/>
        </w:tabs>
        <w:spacing w:line="360" w:lineRule="auto"/>
        <w:ind w:left="84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To increase trust and interpretability, compute local explanations (SHAP values) for each prediction and show the top 3 features that influenced the decision. This project contains feature-importance plots; adding SHAT at inference time is straightforward and recommended.</w:t>
      </w:r>
    </w:p>
    <w:p w14:paraId="06D3C1B4">
      <w:pPr>
        <w:numPr>
          <w:ilvl w:val="0"/>
          <w:numId w:val="0"/>
        </w:num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These features map closely to the functional requirements defined in earlier chapters.</w:t>
      </w:r>
    </w:p>
    <w:p w14:paraId="55EBF68D">
      <w:pPr>
        <w:pStyle w:val="3"/>
        <w:bidi w:val="0"/>
        <w:spacing w:line="360" w:lineRule="auto"/>
        <w:rPr>
          <w:rFonts w:hint="default"/>
          <w:b/>
          <w:bCs/>
          <w:lang w:val="en-US"/>
        </w:rPr>
      </w:pPr>
      <w:r>
        <w:rPr>
          <w:rFonts w:hint="default"/>
          <w:b/>
          <w:bCs/>
          <w:lang w:val="en-US"/>
        </w:rPr>
        <w:t>4.2.2</w:t>
      </w:r>
      <w:r>
        <w:rPr>
          <w:rFonts w:hint="default"/>
          <w:b/>
          <w:bCs/>
          <w:lang w:val="en-US"/>
        </w:rPr>
        <w:tab/>
      </w:r>
      <w:r>
        <w:rPr>
          <w:rFonts w:hint="default"/>
          <w:b/>
          <w:bCs/>
          <w:lang w:val="en-US"/>
        </w:rPr>
        <w:t>Choice of Language and Frameworks</w:t>
      </w:r>
    </w:p>
    <w:p w14:paraId="7770C66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Choice of Implementation Language and Frameworks - Justification (Flask + Python)</w:t>
      </w:r>
    </w:p>
    <w:p w14:paraId="0F723171">
      <w:pPr>
        <w:numPr>
          <w:ilvl w:val="0"/>
          <w:numId w:val="2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Python</w:t>
      </w:r>
      <w:r>
        <w:rPr>
          <w:rFonts w:hint="default" w:ascii="Times New Roman" w:hAnsi="Times New Roman" w:cs="Times New Roman"/>
          <w:b w:val="0"/>
          <w:bCs w:val="0"/>
          <w:sz w:val="24"/>
          <w:szCs w:val="24"/>
          <w:lang w:val="en-US"/>
        </w:rPr>
        <w:t xml:space="preserve"> was chosen as the primary language because of its mature and wide ecosystem for ML (scikit-learn, XGBoost/LightGBM, pandas, numpy) that simplify model loading, prediction, and data manipulation. Also, the ease of serializing models (joblib/pickle), and the availability of explainability packages (SHAP, LIME). This project uses Python and scikit-learn / GradientBoost in its pipeline and saved the trained model.</w:t>
      </w:r>
    </w:p>
    <w:p w14:paraId="3969112B">
      <w:pPr>
        <w:numPr>
          <w:ilvl w:val="0"/>
          <w:numId w:val="2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Flask</w:t>
      </w:r>
      <w:r>
        <w:rPr>
          <w:rFonts w:hint="default" w:ascii="Times New Roman" w:hAnsi="Times New Roman" w:cs="Times New Roman"/>
          <w:b w:val="0"/>
          <w:bCs w:val="0"/>
          <w:sz w:val="24"/>
          <w:szCs w:val="24"/>
          <w:lang w:val="en-US"/>
        </w:rPr>
        <w:t xml:space="preserve"> was selected for the web layer because it is lightweight, requires minimal setup, easy routing, request parsing, templating (Jinja2), integrates smoothly with Python ML code, and is ideal for building small, secure web services and APIs. This project’s implementation uses Flask as present in </w:t>
      </w:r>
      <w:r>
        <w:rPr>
          <w:rFonts w:hint="default" w:ascii="Times New Roman" w:hAnsi="Times New Roman" w:cs="Times New Roman"/>
          <w:b w:val="0"/>
          <w:bCs w:val="0"/>
          <w:i/>
          <w:iCs/>
          <w:sz w:val="24"/>
          <w:szCs w:val="24"/>
          <w:lang w:val="en-US"/>
        </w:rPr>
        <w:t>app.py</w:t>
      </w:r>
      <w:r>
        <w:rPr>
          <w:rFonts w:hint="default" w:ascii="Times New Roman" w:hAnsi="Times New Roman" w:cs="Times New Roman"/>
          <w:b w:val="0"/>
          <w:bCs w:val="0"/>
          <w:i w:val="0"/>
          <w:iCs w:val="0"/>
          <w:sz w:val="24"/>
          <w:szCs w:val="24"/>
          <w:lang w:val="en-US"/>
        </w:rPr>
        <w:t>.</w:t>
      </w:r>
    </w:p>
    <w:p w14:paraId="3E6E7F3B">
      <w:pPr>
        <w:numPr>
          <w:ilvl w:val="0"/>
          <w:numId w:val="21"/>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Render</w:t>
      </w:r>
      <w:r>
        <w:rPr>
          <w:rFonts w:hint="default" w:ascii="Times New Roman" w:hAnsi="Times New Roman"/>
          <w:b w:val="0"/>
          <w:bCs w:val="0"/>
          <w:sz w:val="24"/>
          <w:szCs w:val="24"/>
          <w:lang w:val="en-US"/>
        </w:rPr>
        <w:t xml:space="preserve"> </w:t>
      </w:r>
      <w:r>
        <w:rPr>
          <w:rFonts w:hint="default" w:ascii="Times New Roman" w:hAnsi="Times New Roman"/>
          <w:b/>
          <w:bCs/>
          <w:sz w:val="24"/>
          <w:szCs w:val="24"/>
          <w:lang w:val="en-US"/>
        </w:rPr>
        <w:t>(Platform-as-a-Service - PaaS)</w:t>
      </w:r>
      <w:r>
        <w:rPr>
          <w:rFonts w:hint="default" w:ascii="Times New Roman" w:hAnsi="Times New Roman"/>
          <w:b w:val="0"/>
          <w:bCs w:val="0"/>
          <w:sz w:val="24"/>
          <w:szCs w:val="24"/>
          <w:lang w:val="en-US"/>
        </w:rPr>
        <w:t xml:space="preserve"> was chosen for deployment because it offers simple Git-connected continuous deployment for web services, supports Python + Gunicorn workflows, and enables fast prototyping without managing infrastructure. Additionally, GitHub as a VCS (Version Control System), was selected for its source code version control capabilities and collaboration. Render’s docs and community guides describe a straightforward flow: connect your GitHub repo, select </w:t>
      </w:r>
      <w:r>
        <w:rPr>
          <w:rFonts w:hint="default" w:ascii="Times New Roman" w:hAnsi="Times New Roman"/>
          <w:b w:val="0"/>
          <w:bCs w:val="0"/>
          <w:i/>
          <w:iCs/>
          <w:sz w:val="24"/>
          <w:szCs w:val="24"/>
          <w:lang w:val="en-US"/>
        </w:rPr>
        <w:t>“New Web Service,”</w:t>
      </w:r>
      <w:r>
        <w:rPr>
          <w:rFonts w:hint="default" w:ascii="Times New Roman" w:hAnsi="Times New Roman"/>
          <w:b w:val="0"/>
          <w:bCs w:val="0"/>
          <w:sz w:val="24"/>
          <w:szCs w:val="24"/>
          <w:lang w:val="en-US"/>
        </w:rPr>
        <w:t xml:space="preserve"> set build command (e.g., </w:t>
      </w:r>
      <w:r>
        <w:rPr>
          <w:rFonts w:hint="default" w:ascii="Times New Roman" w:hAnsi="Times New Roman"/>
          <w:b w:val="0"/>
          <w:bCs w:val="0"/>
          <w:i/>
          <w:iCs/>
          <w:sz w:val="24"/>
          <w:szCs w:val="24"/>
          <w:lang w:val="en-US"/>
        </w:rPr>
        <w:t>pip install -r requirements.txt</w:t>
      </w:r>
      <w:r>
        <w:rPr>
          <w:rFonts w:hint="default" w:ascii="Times New Roman" w:hAnsi="Times New Roman"/>
          <w:b w:val="0"/>
          <w:bCs w:val="0"/>
          <w:i w:val="0"/>
          <w:iCs w:val="0"/>
          <w:sz w:val="24"/>
          <w:szCs w:val="24"/>
          <w:lang w:val="en-US"/>
        </w:rPr>
        <w:t xml:space="preserve">), and set start command (e.g., </w:t>
      </w:r>
      <w:r>
        <w:rPr>
          <w:rFonts w:hint="default" w:ascii="Times New Roman" w:hAnsi="Times New Roman"/>
          <w:b w:val="0"/>
          <w:bCs w:val="0"/>
          <w:i/>
          <w:iCs/>
          <w:sz w:val="24"/>
          <w:szCs w:val="24"/>
          <w:lang w:val="en-US"/>
        </w:rPr>
        <w:t>gunicorn app:app</w:t>
      </w:r>
      <w:r>
        <w:rPr>
          <w:rFonts w:hint="default" w:ascii="Times New Roman" w:hAnsi="Times New Roman"/>
          <w:b w:val="0"/>
          <w:bCs w:val="0"/>
          <w:i w:val="0"/>
          <w:iCs w:val="0"/>
          <w:sz w:val="24"/>
          <w:szCs w:val="24"/>
          <w:lang w:val="en-US"/>
        </w:rPr>
        <w:t>).</w:t>
      </w:r>
    </w:p>
    <w:p w14:paraId="5093ED9B">
      <w:pPr>
        <w:numPr>
          <w:ilvl w:val="0"/>
          <w:numId w:val="0"/>
        </w:numPr>
        <w:spacing w:line="360" w:lineRule="auto"/>
        <w:ind w:leftChars="0"/>
        <w:jc w:val="both"/>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 xml:space="preserve">Although this project could optionally include a Dockerfile and a Docker container screenshot (useful for local reproducibility and optional containerized deployment), the production deployment in this project used Render’s Web Service configuration (GitHub </w:t>
      </w:r>
      <w:r>
        <w:rPr>
          <w:rFonts w:hint="default" w:ascii="Arial" w:hAnsi="Arial" w:cs="Arial"/>
          <w:b w:val="0"/>
          <w:bCs w:val="0"/>
          <w:i w:val="0"/>
          <w:iCs w:val="0"/>
          <w:sz w:val="24"/>
          <w:szCs w:val="24"/>
          <w:lang w:val="en-US"/>
        </w:rPr>
        <w:t>→</w:t>
      </w:r>
      <w:r>
        <w:rPr>
          <w:rFonts w:hint="default" w:ascii="Times New Roman" w:hAnsi="Times New Roman"/>
          <w:b w:val="0"/>
          <w:bCs w:val="0"/>
          <w:i w:val="0"/>
          <w:iCs w:val="0"/>
          <w:sz w:val="24"/>
          <w:szCs w:val="24"/>
          <w:lang w:val="en-US"/>
        </w:rPr>
        <w:t xml:space="preserve"> Render </w:t>
      </w:r>
      <w:r>
        <w:rPr>
          <w:rFonts w:hint="default" w:ascii="Arial" w:hAnsi="Arial" w:cs="Arial"/>
          <w:b w:val="0"/>
          <w:bCs w:val="0"/>
          <w:i w:val="0"/>
          <w:iCs w:val="0"/>
          <w:sz w:val="24"/>
          <w:szCs w:val="24"/>
          <w:lang w:val="en-US"/>
        </w:rPr>
        <w:t>→</w:t>
      </w:r>
      <w:r>
        <w:rPr>
          <w:rFonts w:hint="default" w:ascii="Times New Roman" w:hAnsi="Times New Roman"/>
          <w:b w:val="0"/>
          <w:bCs w:val="0"/>
          <w:i w:val="0"/>
          <w:iCs w:val="0"/>
          <w:sz w:val="24"/>
          <w:szCs w:val="24"/>
          <w:lang w:val="en-US"/>
        </w:rPr>
        <w:t xml:space="preserve"> automatic deploy). The Dockerfile could also be retained in the repo if included, for teams that prefer containerized CI/CD or for deploying to Docker-friendly providers. Because phishing detection often requires fast response times and modular extensibility , the Python + Flask stack strikes a good balance between productivity and performance. Also, using established ML libraries reduces risk of building low-level model management from scratch.</w:t>
      </w:r>
    </w:p>
    <w:p w14:paraId="1BF3D648">
      <w:pPr>
        <w:pStyle w:val="3"/>
        <w:bidi w:val="0"/>
        <w:spacing w:line="360" w:lineRule="auto"/>
        <w:rPr>
          <w:rFonts w:hint="default"/>
          <w:b/>
          <w:bCs/>
          <w:lang w:val="en-US"/>
        </w:rPr>
      </w:pPr>
      <w:r>
        <w:rPr>
          <w:rFonts w:hint="default"/>
          <w:b/>
          <w:bCs/>
          <w:lang w:val="en-US"/>
        </w:rPr>
        <w:t>4.3</w:t>
      </w:r>
      <w:r>
        <w:rPr>
          <w:rFonts w:hint="default"/>
          <w:b/>
          <w:bCs/>
          <w:lang w:val="en-US"/>
        </w:rPr>
        <w:tab/>
      </w:r>
      <w:r>
        <w:rPr>
          <w:rFonts w:hint="default"/>
          <w:b/>
          <w:bCs/>
          <w:lang w:val="en-US"/>
        </w:rPr>
        <w:t>Model Performance Analysis</w:t>
      </w:r>
    </w:p>
    <w:p w14:paraId="7B7D5ECF">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During the course of the project development, a great deal of training implementations were carried out, in order to derive an astute and accurate prediction for the legitimacy of phishing websites. A compendium of the supervised algorithms used will be discusses further thus:</w:t>
      </w:r>
    </w:p>
    <w:p w14:paraId="0522D222">
      <w:pPr>
        <w:numPr>
          <w:ilvl w:val="0"/>
          <w:numId w:val="21"/>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To begin, a vast number of libraries is imported, including but not limited to matplotlib, pandas, numpy, random forest classifier, decision tree classifier, among many others.</w:t>
      </w:r>
    </w:p>
    <w:p w14:paraId="41315A3C">
      <w:pPr>
        <w:numPr>
          <w:ilvl w:val="0"/>
          <w:numId w:val="21"/>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Examining and pre-processing the dataset, and plotting the data distribution.</w:t>
      </w:r>
    </w:p>
    <w:p w14:paraId="45A47E4C">
      <w:pPr>
        <w:numPr>
          <w:ilvl w:val="0"/>
          <w:numId w:val="0"/>
        </w:numPr>
        <w:spacing w:line="360" w:lineRule="auto"/>
        <w:ind w:leftChars="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648200" cy="2066925"/>
            <wp:effectExtent l="0" t="0" r="0" b="9525"/>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4648200" cy="2066925"/>
                    </a:xfrm>
                    <a:prstGeom prst="rect">
                      <a:avLst/>
                    </a:prstGeom>
                  </pic:spPr>
                </pic:pic>
              </a:graphicData>
            </a:graphic>
          </wp:inline>
        </w:drawing>
      </w:r>
    </w:p>
    <w:p w14:paraId="1F8FC312">
      <w:pPr>
        <w:pStyle w:val="5"/>
        <w:bidi w:val="0"/>
        <w:spacing w:line="360" w:lineRule="auto"/>
        <w:jc w:val="center"/>
        <w:rPr>
          <w:rFonts w:hint="default"/>
          <w:lang w:val="en-US"/>
        </w:rPr>
      </w:pPr>
      <w:r>
        <w:rPr>
          <w:rFonts w:hint="default"/>
          <w:b w:val="0"/>
          <w:bCs w:val="0"/>
          <w:lang w:val="en-US"/>
        </w:rPr>
        <w:t>Figure 4.3.1 Importing Libraries</w:t>
      </w:r>
    </w:p>
    <w:p w14:paraId="17B0979A">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152265" cy="2847340"/>
            <wp:effectExtent l="0" t="0" r="635" b="10160"/>
            <wp:docPr id="3" name="Picture 3"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2"/>
                    <pic:cNvPicPr>
                      <a:picLocks noChangeAspect="1"/>
                    </pic:cNvPicPr>
                  </pic:nvPicPr>
                  <pic:blipFill>
                    <a:blip r:embed="rId7"/>
                    <a:stretch>
                      <a:fillRect/>
                    </a:stretch>
                  </pic:blipFill>
                  <pic:spPr>
                    <a:xfrm>
                      <a:off x="0" y="0"/>
                      <a:ext cx="4152265" cy="2847340"/>
                    </a:xfrm>
                    <a:prstGeom prst="rect">
                      <a:avLst/>
                    </a:prstGeom>
                  </pic:spPr>
                </pic:pic>
              </a:graphicData>
            </a:graphic>
          </wp:inline>
        </w:drawing>
      </w:r>
    </w:p>
    <w:p w14:paraId="6B624CB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281170" cy="1438275"/>
            <wp:effectExtent l="0" t="0" r="5080" b="9525"/>
            <wp:docPr id="2" name="Picture 2" descr="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3"/>
                    <pic:cNvPicPr>
                      <a:picLocks noChangeAspect="1"/>
                    </pic:cNvPicPr>
                  </pic:nvPicPr>
                  <pic:blipFill>
                    <a:blip r:embed="rId8"/>
                    <a:stretch>
                      <a:fillRect/>
                    </a:stretch>
                  </pic:blipFill>
                  <pic:spPr>
                    <a:xfrm>
                      <a:off x="0" y="0"/>
                      <a:ext cx="4281170" cy="1438275"/>
                    </a:xfrm>
                    <a:prstGeom prst="rect">
                      <a:avLst/>
                    </a:prstGeom>
                  </pic:spPr>
                </pic:pic>
              </a:graphicData>
            </a:graphic>
          </wp:inline>
        </w:drawing>
      </w:r>
    </w:p>
    <w:p w14:paraId="61568CBA">
      <w:pPr>
        <w:pStyle w:val="5"/>
        <w:bidi w:val="0"/>
        <w:spacing w:line="360" w:lineRule="auto"/>
        <w:jc w:val="center"/>
        <w:rPr>
          <w:rFonts w:hint="default"/>
          <w:lang w:val="en-US"/>
        </w:rPr>
      </w:pPr>
      <w:r>
        <w:rPr>
          <w:rFonts w:hint="default"/>
          <w:lang w:val="en-US"/>
        </w:rPr>
        <w:t>Figure 4.3.2 Data Distribution</w:t>
      </w:r>
    </w:p>
    <w:p w14:paraId="19E606BF">
      <w:pPr>
        <w:numPr>
          <w:ilvl w:val="0"/>
          <w:numId w:val="22"/>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Next, the dataset is split into both train and test datasets.</w:t>
      </w:r>
    </w:p>
    <w:p w14:paraId="099B3613">
      <w:pPr>
        <w:numPr>
          <w:ilvl w:val="0"/>
          <w:numId w:val="0"/>
        </w:numPr>
        <w:spacing w:line="360" w:lineRule="auto"/>
        <w:ind w:left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865" cy="1340485"/>
            <wp:effectExtent l="0" t="0" r="6985" b="12065"/>
            <wp:docPr id="4" name="Picture 4" descr="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4"/>
                    <pic:cNvPicPr>
                      <a:picLocks noChangeAspect="1"/>
                    </pic:cNvPicPr>
                  </pic:nvPicPr>
                  <pic:blipFill>
                    <a:blip r:embed="rId9"/>
                    <a:stretch>
                      <a:fillRect/>
                    </a:stretch>
                  </pic:blipFill>
                  <pic:spPr>
                    <a:xfrm>
                      <a:off x="0" y="0"/>
                      <a:ext cx="5269865" cy="1340485"/>
                    </a:xfrm>
                    <a:prstGeom prst="rect">
                      <a:avLst/>
                    </a:prstGeom>
                  </pic:spPr>
                </pic:pic>
              </a:graphicData>
            </a:graphic>
          </wp:inline>
        </w:drawing>
      </w:r>
    </w:p>
    <w:p w14:paraId="2E3EF096">
      <w:pPr>
        <w:pStyle w:val="5"/>
        <w:bidi w:val="0"/>
        <w:spacing w:line="360" w:lineRule="auto"/>
        <w:jc w:val="center"/>
        <w:rPr>
          <w:rFonts w:hint="default"/>
          <w:lang w:val="en-US"/>
        </w:rPr>
      </w:pPr>
      <w:r>
        <w:rPr>
          <w:rFonts w:hint="default"/>
          <w:lang w:val="en-US"/>
        </w:rPr>
        <w:t>Figure 4.3.3 Splitting Dataset</w:t>
      </w:r>
    </w:p>
    <w:p w14:paraId="6419189E">
      <w:pPr>
        <w:numPr>
          <w:ilvl w:val="0"/>
          <w:numId w:val="22"/>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sz w:val="24"/>
          <w:szCs w:val="24"/>
          <w:lang w:val="en-US"/>
        </w:rPr>
        <w:t></w:t>
      </w:r>
      <w:r>
        <w:rPr>
          <w:rFonts w:hint="default" w:ascii="Times New Roman" w:hAnsi="Times New Roman" w:cs="Times New Roman"/>
          <w:sz w:val="24"/>
          <w:szCs w:val="24"/>
          <w:lang w:val="en-US"/>
        </w:rPr>
        <w:t xml:space="preserve">Checking the </w:t>
      </w:r>
      <w:r>
        <w:rPr>
          <w:rFonts w:hint="default" w:ascii="Times New Roman" w:hAnsi="Times New Roman" w:cs="Times New Roman"/>
          <w:sz w:val="24"/>
          <w:szCs w:val="24"/>
        </w:rPr>
        <w:t xml:space="preserve">feature importance </w:t>
      </w:r>
      <w:r>
        <w:rPr>
          <w:rFonts w:hint="default" w:ascii="Times New Roman" w:hAnsi="Times New Roman" w:cs="Times New Roman"/>
          <w:sz w:val="24"/>
          <w:szCs w:val="24"/>
          <w:lang w:val="en-US"/>
        </w:rPr>
        <w:t>of</w:t>
      </w:r>
      <w:r>
        <w:rPr>
          <w:rFonts w:hint="default" w:ascii="Times New Roman" w:hAnsi="Times New Roman" w:cs="Times New Roman"/>
          <w:sz w:val="24"/>
          <w:szCs w:val="24"/>
        </w:rPr>
        <w:t xml:space="preserve"> the model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w:t>
      </w:r>
      <w:r>
        <w:rPr>
          <w:rFonts w:hint="default" w:ascii="Times New Roman" w:hAnsi="Times New Roman" w:cs="Times New Roman"/>
          <w:sz w:val="24"/>
          <w:szCs w:val="24"/>
          <w:lang w:val="en-US"/>
        </w:rPr>
        <w:t>ing</w:t>
      </w:r>
      <w:r>
        <w:rPr>
          <w:rFonts w:hint="default" w:ascii="Times New Roman" w:hAnsi="Times New Roman" w:cs="Times New Roman"/>
          <w:sz w:val="24"/>
          <w:szCs w:val="24"/>
        </w:rPr>
        <w:t xml:space="preserve"> Decision Tree Classifier</w:t>
      </w:r>
      <w:r>
        <w:rPr>
          <w:rFonts w:hint="default" w:ascii="Times New Roman" w:hAnsi="Times New Roman" w:cs="Times New Roman"/>
          <w:sz w:val="24"/>
          <w:szCs w:val="24"/>
          <w:lang w:val="en-US"/>
        </w:rPr>
        <w:t>.</w:t>
      </w:r>
    </w:p>
    <w:p w14:paraId="6DBF889F">
      <w:pPr>
        <w:pStyle w:val="15"/>
        <w:spacing w:before="140" w:line="360" w:lineRule="auto"/>
        <w:jc w:val="center"/>
        <w:rPr>
          <w:sz w:val="20"/>
        </w:rPr>
      </w:pPr>
      <w:r>
        <w:rPr>
          <w:sz w:val="20"/>
        </w:rPr>
        <w:drawing>
          <wp:inline distT="0" distB="0" distL="0" distR="0">
            <wp:extent cx="4032250" cy="3248660"/>
            <wp:effectExtent l="0" t="0" r="6350" b="8890"/>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0" cstate="print"/>
                    <a:stretch>
                      <a:fillRect/>
                    </a:stretch>
                  </pic:blipFill>
                  <pic:spPr>
                    <a:xfrm>
                      <a:off x="0" y="0"/>
                      <a:ext cx="4032652" cy="3248977"/>
                    </a:xfrm>
                    <a:prstGeom prst="rect">
                      <a:avLst/>
                    </a:prstGeom>
                  </pic:spPr>
                </pic:pic>
              </a:graphicData>
            </a:graphic>
          </wp:inline>
        </w:drawing>
      </w:r>
      <w:r>
        <w:rPr>
          <w:sz w:val="20"/>
        </w:rPr>
        <w:drawing>
          <wp:anchor distT="0" distB="0" distL="0" distR="0" simplePos="0" relativeHeight="251666432" behindDoc="1" locked="0" layoutInCell="1" allowOverlap="1">
            <wp:simplePos x="0" y="0"/>
            <wp:positionH relativeFrom="page">
              <wp:posOffset>1808480</wp:posOffset>
            </wp:positionH>
            <wp:positionV relativeFrom="paragraph">
              <wp:posOffset>250190</wp:posOffset>
            </wp:positionV>
            <wp:extent cx="3494405" cy="1668145"/>
            <wp:effectExtent l="0" t="0" r="10795" b="8255"/>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1" cstate="print"/>
                    <a:stretch>
                      <a:fillRect/>
                    </a:stretch>
                  </pic:blipFill>
                  <pic:spPr>
                    <a:xfrm>
                      <a:off x="0" y="0"/>
                      <a:ext cx="3494479" cy="1668018"/>
                    </a:xfrm>
                    <a:prstGeom prst="rect">
                      <a:avLst/>
                    </a:prstGeom>
                  </pic:spPr>
                </pic:pic>
              </a:graphicData>
            </a:graphic>
          </wp:anchor>
        </w:drawing>
      </w:r>
    </w:p>
    <w:p w14:paraId="7723DE2F">
      <w:pPr>
        <w:pStyle w:val="5"/>
        <w:bidi w:val="0"/>
        <w:jc w:val="center"/>
        <w:rPr>
          <w:sz w:val="20"/>
        </w:rPr>
      </w:pPr>
      <w:r>
        <w:rPr>
          <w:sz w:val="22"/>
          <w:szCs w:val="22"/>
        </w:rPr>
        <w:t>Figure</w:t>
      </w:r>
      <w:r>
        <w:rPr>
          <w:spacing w:val="-7"/>
          <w:sz w:val="22"/>
          <w:szCs w:val="22"/>
        </w:rPr>
        <w:t xml:space="preserve"> </w:t>
      </w:r>
      <w:r>
        <w:rPr>
          <w:sz w:val="22"/>
          <w:szCs w:val="22"/>
        </w:rPr>
        <w:t>4.</w:t>
      </w:r>
      <w:r>
        <w:rPr>
          <w:rFonts w:hint="default"/>
          <w:sz w:val="22"/>
          <w:szCs w:val="22"/>
          <w:lang w:val="en-US"/>
        </w:rPr>
        <w:t>3</w:t>
      </w:r>
      <w:r>
        <w:rPr>
          <w:sz w:val="22"/>
          <w:szCs w:val="22"/>
        </w:rPr>
        <w:t>.4</w:t>
      </w:r>
      <w:r>
        <w:rPr>
          <w:spacing w:val="-6"/>
          <w:sz w:val="22"/>
          <w:szCs w:val="22"/>
        </w:rPr>
        <w:t xml:space="preserve"> </w:t>
      </w:r>
      <w:r>
        <w:rPr>
          <w:sz w:val="22"/>
          <w:szCs w:val="22"/>
        </w:rPr>
        <w:t>Decision</w:t>
      </w:r>
      <w:r>
        <w:rPr>
          <w:spacing w:val="-4"/>
          <w:sz w:val="22"/>
          <w:szCs w:val="22"/>
        </w:rPr>
        <w:t xml:space="preserve"> </w:t>
      </w:r>
      <w:r>
        <w:rPr>
          <w:sz w:val="22"/>
          <w:szCs w:val="22"/>
        </w:rPr>
        <w:t>Tree</w:t>
      </w:r>
      <w:r>
        <w:rPr>
          <w:spacing w:val="-6"/>
          <w:sz w:val="22"/>
          <w:szCs w:val="22"/>
        </w:rPr>
        <w:t xml:space="preserve"> </w:t>
      </w:r>
      <w:r>
        <w:rPr>
          <w:spacing w:val="-2"/>
          <w:sz w:val="22"/>
          <w:szCs w:val="22"/>
        </w:rPr>
        <w:t>Accuracy</w:t>
      </w:r>
      <w:r>
        <w:rPr>
          <w:sz w:val="20"/>
        </w:rPr>
        <w:drawing>
          <wp:anchor distT="0" distB="0" distL="0" distR="0" simplePos="0" relativeHeight="251659264" behindDoc="1" locked="0" layoutInCell="1" allowOverlap="1">
            <wp:simplePos x="0" y="0"/>
            <wp:positionH relativeFrom="page">
              <wp:posOffset>2252345</wp:posOffset>
            </wp:positionH>
            <wp:positionV relativeFrom="paragraph">
              <wp:posOffset>255905</wp:posOffset>
            </wp:positionV>
            <wp:extent cx="2607310" cy="1737360"/>
            <wp:effectExtent l="0" t="0" r="2540" b="15240"/>
            <wp:wrapTopAndBottom/>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2607330" cy="1737360"/>
                    </a:xfrm>
                    <a:prstGeom prst="rect">
                      <a:avLst/>
                    </a:prstGeom>
                  </pic:spPr>
                </pic:pic>
              </a:graphicData>
            </a:graphic>
          </wp:anchor>
        </w:drawing>
      </w:r>
    </w:p>
    <w:p w14:paraId="2AE9B795">
      <w:pPr>
        <w:pStyle w:val="5"/>
        <w:bidi w:val="0"/>
        <w:jc w:val="center"/>
      </w:pPr>
      <w:r>
        <w:rPr>
          <w:sz w:val="24"/>
          <w:szCs w:val="24"/>
          <w:lang w:val="en-US"/>
        </w:rPr>
        <w:t>Figure 4.3.</w:t>
      </w:r>
      <w:r>
        <w:rPr>
          <w:sz w:val="24"/>
          <w:szCs w:val="24"/>
        </w:rPr>
        <w:t>5</w:t>
      </w:r>
      <w:r>
        <w:rPr>
          <w:spacing w:val="3"/>
          <w:sz w:val="24"/>
          <w:szCs w:val="24"/>
        </w:rPr>
        <w:t xml:space="preserve"> </w:t>
      </w:r>
      <w:r>
        <w:rPr>
          <w:sz w:val="24"/>
          <w:szCs w:val="24"/>
        </w:rPr>
        <w:t>Accuracy</w:t>
      </w:r>
      <w:r>
        <w:rPr>
          <w:spacing w:val="-3"/>
          <w:sz w:val="24"/>
          <w:szCs w:val="24"/>
        </w:rPr>
        <w:t xml:space="preserve"> </w:t>
      </w:r>
      <w:r>
        <w:rPr>
          <w:sz w:val="24"/>
          <w:szCs w:val="24"/>
        </w:rPr>
        <w:t>vs</w:t>
      </w:r>
      <w:r>
        <w:rPr>
          <w:spacing w:val="-1"/>
          <w:sz w:val="24"/>
          <w:szCs w:val="24"/>
        </w:rPr>
        <w:t xml:space="preserve"> </w:t>
      </w:r>
      <w:r>
        <w:rPr>
          <w:spacing w:val="-4"/>
          <w:sz w:val="24"/>
          <w:szCs w:val="24"/>
        </w:rPr>
        <w:t>Depth</w:t>
      </w:r>
    </w:p>
    <w:p w14:paraId="31A5FBDF">
      <w:pPr>
        <w:pStyle w:val="258"/>
        <w:numPr>
          <w:ilvl w:val="0"/>
          <w:numId w:val="23"/>
        </w:numPr>
        <w:tabs>
          <w:tab w:val="left" w:pos="1830"/>
          <w:tab w:val="clear" w:pos="420"/>
        </w:tabs>
        <w:spacing w:before="0" w:after="0" w:line="360" w:lineRule="auto"/>
        <w:ind w:left="420" w:leftChars="0" w:right="7" w:hanging="420" w:firstLineChars="0"/>
        <w:jc w:val="both"/>
        <w:rPr>
          <w:sz w:val="24"/>
          <w:szCs w:val="24"/>
        </w:rPr>
      </w:pPr>
      <w:r>
        <w:rPr>
          <w:rFonts w:hint="default" w:ascii="Times New Roman" w:hAnsi="Times New Roman"/>
          <w:sz w:val="24"/>
          <w:szCs w:val="24"/>
          <w:lang w:val="en-US"/>
        </w:rPr>
        <w:t></w:t>
      </w:r>
      <w:r>
        <w:rPr>
          <w:rFonts w:hint="default"/>
          <w:sz w:val="24"/>
          <w:szCs w:val="24"/>
          <w:lang w:val="en-US"/>
        </w:rPr>
        <w:t>C</w:t>
      </w:r>
      <w:r>
        <w:rPr>
          <w:sz w:val="24"/>
          <w:szCs w:val="24"/>
        </w:rPr>
        <w:t>heck</w:t>
      </w:r>
      <w:r>
        <w:rPr>
          <w:rFonts w:hint="default"/>
          <w:sz w:val="24"/>
          <w:szCs w:val="24"/>
          <w:lang w:val="en-US"/>
        </w:rPr>
        <w:t>ing</w:t>
      </w:r>
      <w:r>
        <w:rPr>
          <w:sz w:val="24"/>
          <w:szCs w:val="24"/>
        </w:rPr>
        <w:t xml:space="preserve"> the feature importance of the </w:t>
      </w:r>
      <w:r>
        <w:rPr>
          <w:spacing w:val="-2"/>
          <w:sz w:val="24"/>
          <w:szCs w:val="24"/>
        </w:rPr>
        <w:t>model</w:t>
      </w:r>
      <w:r>
        <w:rPr>
          <w:rFonts w:hint="default"/>
          <w:spacing w:val="-2"/>
          <w:sz w:val="24"/>
          <w:szCs w:val="24"/>
          <w:lang w:val="en-US"/>
        </w:rPr>
        <w:t xml:space="preserve"> </w:t>
      </w:r>
      <w:r>
        <w:rPr>
          <w:sz w:val="24"/>
          <w:szCs w:val="24"/>
        </w:rPr>
        <w:t>us</w:t>
      </w:r>
      <w:r>
        <w:rPr>
          <w:rFonts w:hint="default"/>
          <w:sz w:val="24"/>
          <w:szCs w:val="24"/>
          <w:lang w:val="en-US"/>
        </w:rPr>
        <w:t>ing</w:t>
      </w:r>
      <w:r>
        <w:rPr>
          <w:spacing w:val="23"/>
          <w:sz w:val="24"/>
          <w:szCs w:val="24"/>
        </w:rPr>
        <w:t xml:space="preserve"> </w:t>
      </w:r>
      <w:r>
        <w:rPr>
          <w:rFonts w:hint="default"/>
          <w:spacing w:val="23"/>
          <w:sz w:val="24"/>
          <w:szCs w:val="24"/>
          <w:lang w:val="en-US"/>
        </w:rPr>
        <w:t>R</w:t>
      </w:r>
      <w:r>
        <w:rPr>
          <w:sz w:val="24"/>
          <w:szCs w:val="24"/>
        </w:rPr>
        <w:t>andom</w:t>
      </w:r>
      <w:r>
        <w:rPr>
          <w:spacing w:val="23"/>
          <w:sz w:val="24"/>
          <w:szCs w:val="24"/>
        </w:rPr>
        <w:t xml:space="preserve"> </w:t>
      </w:r>
      <w:r>
        <w:rPr>
          <w:rFonts w:hint="default"/>
          <w:spacing w:val="23"/>
          <w:sz w:val="24"/>
          <w:szCs w:val="24"/>
          <w:lang w:val="en-US"/>
        </w:rPr>
        <w:t>F</w:t>
      </w:r>
      <w:r>
        <w:rPr>
          <w:sz w:val="24"/>
          <w:szCs w:val="24"/>
        </w:rPr>
        <w:t xml:space="preserve">orest </w:t>
      </w:r>
      <w:r>
        <w:rPr>
          <w:rFonts w:hint="default"/>
          <w:sz w:val="24"/>
          <w:szCs w:val="24"/>
          <w:lang w:val="en-US"/>
        </w:rPr>
        <w:t>C</w:t>
      </w:r>
      <w:r>
        <w:rPr>
          <w:sz w:val="24"/>
          <w:szCs w:val="24"/>
        </w:rPr>
        <w:t>lassifier</w:t>
      </w:r>
      <w:r>
        <w:rPr>
          <w:spacing w:val="-2"/>
          <w:sz w:val="24"/>
          <w:szCs w:val="24"/>
        </w:rPr>
        <w:t>.</w:t>
      </w:r>
    </w:p>
    <w:p w14:paraId="7A5E7405">
      <w:pPr>
        <w:pStyle w:val="15"/>
        <w:spacing w:before="87" w:line="360" w:lineRule="auto"/>
        <w:jc w:val="center"/>
        <w:rPr>
          <w:sz w:val="20"/>
        </w:rPr>
      </w:pPr>
      <w:r>
        <w:rPr>
          <w:sz w:val="20"/>
        </w:rPr>
        <w:drawing>
          <wp:anchor distT="0" distB="0" distL="0" distR="0" simplePos="0" relativeHeight="251660288" behindDoc="1" locked="0" layoutInCell="1" allowOverlap="1">
            <wp:simplePos x="0" y="0"/>
            <wp:positionH relativeFrom="page">
              <wp:posOffset>1107440</wp:posOffset>
            </wp:positionH>
            <wp:positionV relativeFrom="paragraph">
              <wp:posOffset>205740</wp:posOffset>
            </wp:positionV>
            <wp:extent cx="4897755" cy="1452880"/>
            <wp:effectExtent l="0" t="0" r="17145" b="1397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3" cstate="print"/>
                    <a:stretch>
                      <a:fillRect/>
                    </a:stretch>
                  </pic:blipFill>
                  <pic:spPr>
                    <a:xfrm>
                      <a:off x="0" y="0"/>
                      <a:ext cx="4897528" cy="1452753"/>
                    </a:xfrm>
                    <a:prstGeom prst="rect">
                      <a:avLst/>
                    </a:prstGeom>
                  </pic:spPr>
                </pic:pic>
              </a:graphicData>
            </a:graphic>
          </wp:anchor>
        </w:drawing>
      </w:r>
      <w:r>
        <w:rPr>
          <w:sz w:val="20"/>
        </w:rPr>
        <w:drawing>
          <wp:inline distT="0" distB="0" distL="0" distR="0">
            <wp:extent cx="4936490" cy="3782060"/>
            <wp:effectExtent l="0" t="0" r="16510" b="889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4" cstate="print"/>
                    <a:stretch>
                      <a:fillRect/>
                    </a:stretch>
                  </pic:blipFill>
                  <pic:spPr>
                    <a:xfrm>
                      <a:off x="0" y="0"/>
                      <a:ext cx="4937027" cy="3782377"/>
                    </a:xfrm>
                    <a:prstGeom prst="rect">
                      <a:avLst/>
                    </a:prstGeom>
                  </pic:spPr>
                </pic:pic>
              </a:graphicData>
            </a:graphic>
          </wp:inline>
        </w:drawing>
      </w:r>
    </w:p>
    <w:p w14:paraId="2C05811F">
      <w:pPr>
        <w:pStyle w:val="5"/>
        <w:bidi w:val="0"/>
        <w:jc w:val="center"/>
      </w:pPr>
      <w:r>
        <w:rPr>
          <w:sz w:val="24"/>
          <w:szCs w:val="24"/>
          <w:lang w:val="en-US"/>
        </w:rPr>
        <w:t>Figure 4.3.</w:t>
      </w:r>
      <w:r>
        <w:rPr>
          <w:sz w:val="24"/>
          <w:szCs w:val="24"/>
        </w:rPr>
        <w:t>6 Random Forest</w:t>
      </w:r>
    </w:p>
    <w:p w14:paraId="78D3454E">
      <w:pPr>
        <w:pStyle w:val="15"/>
        <w:spacing w:line="360" w:lineRule="auto"/>
        <w:rPr>
          <w:sz w:val="20"/>
        </w:rPr>
      </w:pPr>
    </w:p>
    <w:p w14:paraId="2B9A22D9">
      <w:pPr>
        <w:pStyle w:val="15"/>
        <w:spacing w:before="132" w:line="360" w:lineRule="auto"/>
        <w:rPr>
          <w:sz w:val="20"/>
        </w:rPr>
      </w:pPr>
      <w:r>
        <w:rPr>
          <w:sz w:val="20"/>
        </w:rPr>
        <w:drawing>
          <wp:anchor distT="0" distB="0" distL="0" distR="0" simplePos="0" relativeHeight="251662336" behindDoc="1" locked="0" layoutInCell="1" allowOverlap="1">
            <wp:simplePos x="0" y="0"/>
            <wp:positionH relativeFrom="page">
              <wp:posOffset>1151890</wp:posOffset>
            </wp:positionH>
            <wp:positionV relativeFrom="paragraph">
              <wp:posOffset>245110</wp:posOffset>
            </wp:positionV>
            <wp:extent cx="3627120" cy="2560320"/>
            <wp:effectExtent l="0" t="0" r="11430" b="1143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5" cstate="print"/>
                    <a:stretch>
                      <a:fillRect/>
                    </a:stretch>
                  </pic:blipFill>
                  <pic:spPr>
                    <a:xfrm>
                      <a:off x="0" y="0"/>
                      <a:ext cx="3627133" cy="2560320"/>
                    </a:xfrm>
                    <a:prstGeom prst="rect">
                      <a:avLst/>
                    </a:prstGeom>
                  </pic:spPr>
                </pic:pic>
              </a:graphicData>
            </a:graphic>
          </wp:anchor>
        </w:drawing>
      </w:r>
    </w:p>
    <w:p w14:paraId="0ABE9E1D">
      <w:pPr>
        <w:pStyle w:val="5"/>
        <w:bidi w:val="0"/>
        <w:spacing w:line="360" w:lineRule="auto"/>
        <w:jc w:val="center"/>
        <w:rPr>
          <w:spacing w:val="-2"/>
          <w:sz w:val="24"/>
          <w:szCs w:val="24"/>
        </w:rPr>
      </w:pPr>
      <w:r>
        <w:rPr>
          <w:sz w:val="24"/>
          <w:szCs w:val="24"/>
          <w:lang w:val="en-US"/>
        </w:rPr>
        <w:t>Figure 4.3.</w:t>
      </w:r>
      <w:r>
        <w:rPr>
          <w:sz w:val="24"/>
          <w:szCs w:val="24"/>
        </w:rPr>
        <w:t>7</w:t>
      </w:r>
      <w:r>
        <w:rPr>
          <w:spacing w:val="-6"/>
          <w:sz w:val="24"/>
          <w:szCs w:val="24"/>
        </w:rPr>
        <w:t xml:space="preserve"> </w:t>
      </w:r>
      <w:r>
        <w:rPr>
          <w:sz w:val="24"/>
          <w:szCs w:val="24"/>
        </w:rPr>
        <w:t>Training</w:t>
      </w:r>
      <w:r>
        <w:rPr>
          <w:spacing w:val="-6"/>
          <w:sz w:val="24"/>
          <w:szCs w:val="24"/>
        </w:rPr>
        <w:t xml:space="preserve"> </w:t>
      </w:r>
      <w:r>
        <w:rPr>
          <w:sz w:val="24"/>
          <w:szCs w:val="24"/>
        </w:rPr>
        <w:t>Accuracy</w:t>
      </w:r>
      <w:r>
        <w:rPr>
          <w:spacing w:val="-6"/>
          <w:sz w:val="24"/>
          <w:szCs w:val="24"/>
        </w:rPr>
        <w:t xml:space="preserve"> </w:t>
      </w:r>
      <w:r>
        <w:rPr>
          <w:sz w:val="24"/>
          <w:szCs w:val="24"/>
        </w:rPr>
        <w:t>vs</w:t>
      </w:r>
      <w:r>
        <w:rPr>
          <w:spacing w:val="-6"/>
          <w:sz w:val="24"/>
          <w:szCs w:val="24"/>
        </w:rPr>
        <w:t xml:space="preserve"> </w:t>
      </w:r>
      <w:r>
        <w:rPr>
          <w:sz w:val="24"/>
          <w:szCs w:val="24"/>
        </w:rPr>
        <w:t>Test</w:t>
      </w:r>
      <w:r>
        <w:rPr>
          <w:spacing w:val="-3"/>
          <w:sz w:val="24"/>
          <w:szCs w:val="24"/>
        </w:rPr>
        <w:t xml:space="preserve"> </w:t>
      </w:r>
      <w:r>
        <w:rPr>
          <w:spacing w:val="-2"/>
          <w:sz w:val="24"/>
          <w:szCs w:val="24"/>
        </w:rPr>
        <w:t>Accuracy</w:t>
      </w:r>
    </w:p>
    <w:p w14:paraId="1C84F35B">
      <w:pPr>
        <w:pStyle w:val="258"/>
        <w:numPr>
          <w:ilvl w:val="0"/>
          <w:numId w:val="23"/>
        </w:numPr>
        <w:tabs>
          <w:tab w:val="left" w:pos="1830"/>
          <w:tab w:val="clear" w:pos="420"/>
        </w:tabs>
        <w:spacing w:before="77" w:after="0" w:line="360" w:lineRule="auto"/>
        <w:ind w:left="420" w:leftChars="0" w:right="0" w:rightChars="0" w:hanging="420" w:firstLineChars="0"/>
        <w:jc w:val="both"/>
        <w:rPr>
          <w:sz w:val="24"/>
          <w:szCs w:val="24"/>
        </w:rPr>
      </w:pPr>
      <w:r>
        <w:rPr>
          <w:rFonts w:hint="default" w:ascii="Times New Roman" w:hAnsi="Times New Roman"/>
          <w:sz w:val="24"/>
          <w:szCs w:val="24"/>
          <w:lang w:val="en-US"/>
        </w:rPr>
        <w:t></w:t>
      </w:r>
      <w:r>
        <w:rPr>
          <w:rFonts w:hint="default"/>
          <w:sz w:val="24"/>
          <w:szCs w:val="24"/>
          <w:lang w:val="en-US"/>
        </w:rPr>
        <w:t>Using</w:t>
      </w:r>
      <w:r>
        <w:rPr>
          <w:spacing w:val="8"/>
          <w:sz w:val="24"/>
          <w:szCs w:val="24"/>
        </w:rPr>
        <w:t xml:space="preserve"> </w:t>
      </w:r>
      <w:r>
        <w:rPr>
          <w:sz w:val="24"/>
          <w:szCs w:val="24"/>
        </w:rPr>
        <w:t>Gradient</w:t>
      </w:r>
      <w:r>
        <w:rPr>
          <w:spacing w:val="11"/>
          <w:sz w:val="24"/>
          <w:szCs w:val="24"/>
        </w:rPr>
        <w:t xml:space="preserve"> </w:t>
      </w:r>
      <w:r>
        <w:rPr>
          <w:sz w:val="24"/>
          <w:szCs w:val="24"/>
        </w:rPr>
        <w:t>Boost</w:t>
      </w:r>
      <w:r>
        <w:rPr>
          <w:spacing w:val="12"/>
          <w:sz w:val="24"/>
          <w:szCs w:val="24"/>
        </w:rPr>
        <w:t xml:space="preserve"> </w:t>
      </w:r>
      <w:r>
        <w:rPr>
          <w:spacing w:val="-2"/>
          <w:sz w:val="24"/>
          <w:szCs w:val="24"/>
        </w:rPr>
        <w:t>Classifier.</w:t>
      </w:r>
    </w:p>
    <w:p w14:paraId="09A7844A">
      <w:pPr>
        <w:pStyle w:val="5"/>
        <w:bidi w:val="0"/>
        <w:jc w:val="center"/>
        <w:sectPr>
          <w:pgSz w:w="11200" w:h="15840"/>
          <w:pgMar w:top="1740" w:right="992" w:bottom="1540" w:left="850" w:header="0" w:footer="1194" w:gutter="0"/>
          <w:cols w:space="720" w:num="1"/>
        </w:sectPr>
      </w:pPr>
      <w:r>
        <w:rPr>
          <w:sz w:val="21"/>
          <w:szCs w:val="24"/>
        </w:rPr>
        <mc:AlternateContent>
          <mc:Choice Requires="wpg">
            <w:drawing>
              <wp:anchor distT="0" distB="0" distL="0" distR="0" simplePos="0" relativeHeight="251660288" behindDoc="1" locked="0" layoutInCell="1" allowOverlap="1">
                <wp:simplePos x="0" y="0"/>
                <wp:positionH relativeFrom="page">
                  <wp:posOffset>1581150</wp:posOffset>
                </wp:positionH>
                <wp:positionV relativeFrom="paragraph">
                  <wp:posOffset>187960</wp:posOffset>
                </wp:positionV>
                <wp:extent cx="4688840" cy="6813550"/>
                <wp:effectExtent l="0" t="0" r="16510" b="6350"/>
                <wp:wrapTopAndBottom/>
                <wp:docPr id="138" name="Group 138"/>
                <wp:cNvGraphicFramePr/>
                <a:graphic xmlns:a="http://schemas.openxmlformats.org/drawingml/2006/main">
                  <a:graphicData uri="http://schemas.microsoft.com/office/word/2010/wordprocessingGroup">
                    <wpg:wgp>
                      <wpg:cNvGrpSpPr/>
                      <wpg:grpSpPr>
                        <a:xfrm>
                          <a:off x="0" y="0"/>
                          <a:ext cx="4688840" cy="6813550"/>
                          <a:chOff x="0" y="0"/>
                          <a:chExt cx="4688840" cy="6813550"/>
                        </a:xfrm>
                      </wpg:grpSpPr>
                      <pic:pic xmlns:pic="http://schemas.openxmlformats.org/drawingml/2006/picture">
                        <pic:nvPicPr>
                          <pic:cNvPr id="75" name="Image 75"/>
                          <pic:cNvPicPr/>
                        </pic:nvPicPr>
                        <pic:blipFill>
                          <a:blip r:embed="rId16" cstate="print"/>
                          <a:stretch>
                            <a:fillRect/>
                          </a:stretch>
                        </pic:blipFill>
                        <pic:spPr>
                          <a:xfrm>
                            <a:off x="0" y="0"/>
                            <a:ext cx="4516592" cy="2359478"/>
                          </a:xfrm>
                          <a:prstGeom prst="rect">
                            <a:avLst/>
                          </a:prstGeom>
                        </pic:spPr>
                      </pic:pic>
                      <pic:pic xmlns:pic="http://schemas.openxmlformats.org/drawingml/2006/picture">
                        <pic:nvPicPr>
                          <pic:cNvPr id="76" name="Image 76"/>
                          <pic:cNvPicPr/>
                        </pic:nvPicPr>
                        <pic:blipFill>
                          <a:blip r:embed="rId17" cstate="print"/>
                          <a:stretch>
                            <a:fillRect/>
                          </a:stretch>
                        </pic:blipFill>
                        <pic:spPr>
                          <a:xfrm>
                            <a:off x="1694" y="2359478"/>
                            <a:ext cx="4687122" cy="4453443"/>
                          </a:xfrm>
                          <a:prstGeom prst="rect">
                            <a:avLst/>
                          </a:prstGeom>
                        </pic:spPr>
                      </pic:pic>
                    </wpg:wgp>
                  </a:graphicData>
                </a:graphic>
              </wp:anchor>
            </w:drawing>
          </mc:Choice>
          <mc:Fallback>
            <w:pict>
              <v:group id="_x0000_s1026" o:spid="_x0000_s1026" o:spt="203" style="position:absolute;left:0pt;margin-left:124.5pt;margin-top:14.8pt;height:536.5pt;width:369.2pt;mso-position-horizontal-relative:page;mso-wrap-distance-bottom:0pt;mso-wrap-distance-top:0pt;z-index:-251656192;mso-width-relative:page;mso-height-relative:page;" coordsize="4688840,6813550" o:gfxdata="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13/X6Z/19H/0TJWTqnhTS9a1vR9XvLXztQ0h5JLKbzHXymkTY5wCA2VOPmBx2rW13/X6&#10;Z/19H/0TJS1LSloyZRUlZhRRRVPXUoKKKKACiiik1dWBbnIaX8JPCeh+B9U8HabpX9neGtSa7a40&#10;+0uZolH2l3ecRsrhogzSOQsZULu+UCui0TRbDw3o9jpOlWcOn6ZYwJbWtpboEjhiRQqIqjgAAAAe&#10;1XaKq/VdRb2uFFFFI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E13/X6Z/19H/0TJVW70mxvr2zvLmyt7i7s&#10;yzW1xLErSQFl2sUYjKkjg46jirWu/wCv0z/r6P8A6JkpaAsnuFFFFABRRRQAUUUUAY58G6A2j6lp&#10;B0PTTpWpPNJfWP2SPyLppiTM0qY2uXJJYsDuJOc1rRRJBGkcaLHGgCqijAUDoAOwp1FAXb3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TXf9fpn/AF9H/wBEyVVu9Jsb69s7y5sre4u7Ms1t&#10;cSxK0kBZdrFGIypI4OOo4q1rv+v0z/r6P/omSloCye4UUUUAFFFFABRRRQBjnwboDaPqWkHQ9NOl&#10;ak80l9Y/ZI/IummJMzSpja5ckliwO4k5zWtFEkEaRxoscaAKqKMBQOgA7CnUUBdvc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">
                <o:lock v:ext="edit" aspectratio="f"/>
                <v:shape id="Image 75" o:spid="_x0000_s1026" o:spt="75" type="#_x0000_t75" style="position:absolute;left:0;top:0;height:2359478;width:4516592;" filled="f" o:preferrelative="t" stroked="f" coordsize="21600,21600" o:gfxdata="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eFPu8AAAA&#10;2wAAAA8AAAAAAAAAAQAgAAAAIgAAAGRycy9kb3ducmV2LnhtbFBLAQIUABQAAAAIAIdO4kAzLwWe&#10;OwAAADkAAAAQAAAAAAAAAAEAIAAAAAsBAABkcnMvc2hhcGV4bWwueG1sUEsFBgAAAAAGAAYAWwEA&#10;ALUDAAAAAA==&#10;">
                  <v:fill on="f" focussize="0,0"/>
                  <v:stroke on="f"/>
                  <v:imagedata r:id="rId16" o:title=""/>
                  <o:lock v:ext="edit" aspectratio="f"/>
                </v:shape>
                <v:shape id="Image 76" o:spid="_x0000_s1026" o:spt="75" type="#_x0000_t75" style="position:absolute;left:1694;top:2359478;height:4453443;width:4687122;" filled="f" o:preferrelative="t" stroked="f" coordsize="21600,21600" o:gfxdata="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iqXCvQAA&#10;ANsAAAAPAAAAAAAAAAEAIAAAACIAAABkcnMvZG93bnJldi54bWxQSwECFAAUAAAACACHTuJAMy8F&#10;njsAAAA5AAAAEAAAAAAAAAABACAAAAAMAQAAZHJzL3NoYXBleG1sLnhtbFBLBQYAAAAABgAGAFsB&#10;AAC2AwAAAAA=&#10;">
                  <v:fill on="f" focussize="0,0"/>
                  <v:stroke on="f"/>
                  <v:imagedata r:id="rId17" o:title=""/>
                  <o:lock v:ext="edit" aspectratio="f"/>
                </v:shape>
                <w10:wrap type="topAndBottom"/>
              </v:group>
            </w:pict>
          </mc:Fallback>
        </mc:AlternateContent>
      </w:r>
      <w:r>
        <w:rPr>
          <w:sz w:val="24"/>
          <w:szCs w:val="24"/>
          <w:lang w:val="en-US"/>
        </w:rPr>
        <w:t>Figure 4.3.</w:t>
      </w:r>
      <w:r>
        <w:rPr>
          <w:sz w:val="24"/>
          <w:szCs w:val="24"/>
        </w:rPr>
        <w:t>8 Gradient Boost Accuracy</w:t>
      </w:r>
    </w:p>
    <w:p w14:paraId="35D21C95">
      <w:pPr>
        <w:pStyle w:val="15"/>
        <w:spacing w:line="360" w:lineRule="auto"/>
        <w:ind w:left="1421"/>
        <w:jc w:val="both"/>
        <w:rPr>
          <w:sz w:val="20"/>
        </w:rPr>
      </w:pPr>
      <w:r>
        <w:rPr>
          <w:sz w:val="20"/>
        </w:rPr>
        <w:drawing>
          <wp:inline distT="0" distB="0" distL="0" distR="0">
            <wp:extent cx="3480435" cy="2286000"/>
            <wp:effectExtent l="0" t="0" r="5715"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8" cstate="print"/>
                    <a:stretch>
                      <a:fillRect/>
                    </a:stretch>
                  </pic:blipFill>
                  <pic:spPr>
                    <a:xfrm>
                      <a:off x="0" y="0"/>
                      <a:ext cx="3481041" cy="2286000"/>
                    </a:xfrm>
                    <a:prstGeom prst="rect">
                      <a:avLst/>
                    </a:prstGeom>
                  </pic:spPr>
                </pic:pic>
              </a:graphicData>
            </a:graphic>
          </wp:inline>
        </w:drawing>
      </w:r>
    </w:p>
    <w:p w14:paraId="35987716">
      <w:pPr>
        <w:pStyle w:val="5"/>
        <w:bidi w:val="0"/>
        <w:jc w:val="center"/>
      </w:pPr>
      <w:r>
        <w:rPr>
          <w:sz w:val="24"/>
          <w:szCs w:val="24"/>
          <w:lang w:val="en-US"/>
        </w:rPr>
        <w:t>Figure 4.3.</w:t>
      </w:r>
      <w:r>
        <w:rPr>
          <w:sz w:val="24"/>
          <w:szCs w:val="24"/>
        </w:rPr>
        <w:t>9 Training Accuracy vs Test Accurac</w:t>
      </w:r>
      <w:r>
        <w:rPr>
          <w:rFonts w:hint="default"/>
          <w:sz w:val="24"/>
          <w:szCs w:val="24"/>
          <w:lang w:val="en-US"/>
        </w:rPr>
        <w:t>y</w:t>
      </w:r>
    </w:p>
    <w:p w14:paraId="6C02DAA6">
      <w:pPr>
        <w:pStyle w:val="15"/>
        <w:spacing w:line="360" w:lineRule="auto"/>
        <w:ind w:left="1421"/>
        <w:jc w:val="both"/>
        <w:rPr>
          <w:rFonts w:hint="default"/>
          <w:sz w:val="20"/>
          <w:lang w:val="en-US"/>
        </w:rPr>
      </w:pPr>
    </w:p>
    <w:p w14:paraId="72CECE7D">
      <w:pPr>
        <w:pStyle w:val="15"/>
        <w:spacing w:line="360" w:lineRule="auto"/>
        <w:rPr>
          <w:sz w:val="17"/>
        </w:rPr>
      </w:pPr>
    </w:p>
    <w:p w14:paraId="26D285F5">
      <w:pPr>
        <w:pStyle w:val="15"/>
        <w:spacing w:before="39" w:line="360" w:lineRule="auto"/>
        <w:rPr>
          <w:sz w:val="17"/>
        </w:rPr>
      </w:pPr>
    </w:p>
    <w:p w14:paraId="3A6EDA8C">
      <w:pPr>
        <w:pStyle w:val="258"/>
        <w:numPr>
          <w:ilvl w:val="0"/>
          <w:numId w:val="24"/>
        </w:numPr>
        <w:tabs>
          <w:tab w:val="left" w:pos="953"/>
          <w:tab w:val="clear" w:pos="420"/>
        </w:tabs>
        <w:spacing w:before="0" w:after="0" w:line="360" w:lineRule="auto"/>
        <w:ind w:left="953" w:leftChars="0" w:right="0" w:rightChars="0" w:hanging="339" w:firstLineChars="0"/>
        <w:jc w:val="both"/>
        <w:rPr>
          <w:sz w:val="24"/>
          <w:szCs w:val="21"/>
        </w:rPr>
      </w:pPr>
      <w:r>
        <w:rPr>
          <w:rFonts w:hint="default" w:ascii="Times New Roman" w:hAnsi="Times New Roman"/>
          <w:sz w:val="24"/>
          <w:szCs w:val="24"/>
          <w:lang w:val="en-US"/>
        </w:rPr>
        <w:t></w:t>
      </w:r>
      <w:r>
        <w:rPr>
          <w:rFonts w:hint="default"/>
          <w:sz w:val="24"/>
          <w:szCs w:val="21"/>
          <w:lang w:val="en-US"/>
        </w:rPr>
        <w:t>Using the</w:t>
      </w:r>
      <w:r>
        <w:rPr>
          <w:spacing w:val="9"/>
          <w:sz w:val="24"/>
          <w:szCs w:val="21"/>
        </w:rPr>
        <w:t xml:space="preserve"> </w:t>
      </w:r>
      <w:r>
        <w:rPr>
          <w:spacing w:val="9"/>
          <w:sz w:val="24"/>
          <w:szCs w:val="21"/>
          <w:lang w:val="en-US"/>
        </w:rPr>
        <w:t>Multi-layer</w:t>
      </w:r>
      <w:r>
        <w:rPr>
          <w:spacing w:val="11"/>
          <w:sz w:val="24"/>
          <w:szCs w:val="21"/>
        </w:rPr>
        <w:t xml:space="preserve"> </w:t>
      </w:r>
      <w:r>
        <w:rPr>
          <w:spacing w:val="-2"/>
          <w:sz w:val="24"/>
          <w:szCs w:val="21"/>
        </w:rPr>
        <w:t>Perceptron</w:t>
      </w:r>
      <w:bookmarkStart w:id="0" w:name="_GoBack"/>
      <w:bookmarkEnd w:id="0"/>
    </w:p>
    <w:p w14:paraId="6EB28084">
      <w:pPr>
        <w:pStyle w:val="15"/>
        <w:spacing w:line="360" w:lineRule="auto"/>
        <w:rPr>
          <w:sz w:val="20"/>
        </w:rPr>
      </w:pPr>
    </w:p>
    <w:p w14:paraId="38727B84">
      <w:pPr>
        <w:pStyle w:val="15"/>
        <w:spacing w:before="45" w:line="360" w:lineRule="auto"/>
        <w:rPr>
          <w:sz w:val="20"/>
        </w:rPr>
      </w:pPr>
      <w:r>
        <w:rPr>
          <w:sz w:val="20"/>
        </w:rPr>
        <mc:AlternateContent>
          <mc:Choice Requires="wpg">
            <w:drawing>
              <wp:anchor distT="0" distB="0" distL="0" distR="0" simplePos="0" relativeHeight="251661312" behindDoc="1" locked="0" layoutInCell="1" allowOverlap="1">
                <wp:simplePos x="0" y="0"/>
                <wp:positionH relativeFrom="page">
                  <wp:posOffset>1313180</wp:posOffset>
                </wp:positionH>
                <wp:positionV relativeFrom="paragraph">
                  <wp:posOffset>189230</wp:posOffset>
                </wp:positionV>
                <wp:extent cx="3941445" cy="4740910"/>
                <wp:effectExtent l="0" t="0" r="1905" b="2540"/>
                <wp:wrapTopAndBottom/>
                <wp:docPr id="139" name="Group 139"/>
                <wp:cNvGraphicFramePr/>
                <a:graphic xmlns:a="http://schemas.openxmlformats.org/drawingml/2006/main">
                  <a:graphicData uri="http://schemas.microsoft.com/office/word/2010/wordprocessingGroup">
                    <wpg:wgp>
                      <wpg:cNvGrpSpPr/>
                      <wpg:grpSpPr>
                        <a:xfrm>
                          <a:off x="0" y="0"/>
                          <a:ext cx="3941445" cy="4740910"/>
                          <a:chOff x="0" y="0"/>
                          <a:chExt cx="3941445" cy="4740910"/>
                        </a:xfrm>
                      </wpg:grpSpPr>
                      <pic:pic xmlns:pic="http://schemas.openxmlformats.org/drawingml/2006/picture">
                        <pic:nvPicPr>
                          <pic:cNvPr id="81" name="Image 81"/>
                          <pic:cNvPicPr/>
                        </pic:nvPicPr>
                        <pic:blipFill>
                          <a:blip r:embed="rId19" cstate="print"/>
                          <a:stretch>
                            <a:fillRect/>
                          </a:stretch>
                        </pic:blipFill>
                        <pic:spPr>
                          <a:xfrm>
                            <a:off x="424820" y="0"/>
                            <a:ext cx="3091433" cy="1814099"/>
                          </a:xfrm>
                          <a:prstGeom prst="rect">
                            <a:avLst/>
                          </a:prstGeom>
                        </pic:spPr>
                      </pic:pic>
                      <pic:pic xmlns:pic="http://schemas.openxmlformats.org/drawingml/2006/picture">
                        <pic:nvPicPr>
                          <pic:cNvPr id="82" name="Image 82"/>
                          <pic:cNvPicPr/>
                        </pic:nvPicPr>
                        <pic:blipFill>
                          <a:blip r:embed="rId20" cstate="print"/>
                          <a:stretch>
                            <a:fillRect/>
                          </a:stretch>
                        </pic:blipFill>
                        <pic:spPr>
                          <a:xfrm>
                            <a:off x="0" y="1814099"/>
                            <a:ext cx="3941074" cy="2926289"/>
                          </a:xfrm>
                          <a:prstGeom prst="rect">
                            <a:avLst/>
                          </a:prstGeom>
                        </pic:spPr>
                      </pic:pic>
                    </wpg:wgp>
                  </a:graphicData>
                </a:graphic>
              </wp:anchor>
            </w:drawing>
          </mc:Choice>
          <mc:Fallback>
            <w:pict>
              <v:group id="_x0000_s1026" o:spid="_x0000_s1026" o:spt="203" style="position:absolute;left:0pt;margin-left:103.4pt;margin-top:14.9pt;height:373.3pt;width:310.35pt;mso-position-horizontal-relative:page;mso-wrap-distance-bottom:0pt;mso-wrap-distance-top:0pt;z-index:-251655168;mso-width-relative:page;mso-height-relative:page;" coordsize="3941445,4740910" o:gfxdata="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I0/10/wDv/wDsop9NX/Xz/wC//wCyin0AFFFFABRRRQAlFL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G&#10;n+un/wB//wBlFVdM02PTIpY43ZxJK0pLY4LHOKtJ/rp/9/8A9lFSUrdRNJ2uFFFFMdgooooCwVl2&#10;WhwafrF7f20kiLeYaWAH5PMHVwOxIxn6VqUUAZumaNDptze3XmPPdXcpeWaTrj+FB6KB0FaV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">
                <o:lock v:ext="edit" aspectratio="f"/>
                <v:shape id="Image 81" o:spid="_x0000_s1026" o:spt="75" type="#_x0000_t75" style="position:absolute;left:424820;top:0;height:1814099;width:3091433;" filled="f" o:preferrelative="t" stroked="f" coordsize="21600,21600" o:gfxdata="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q3ZlugAAANsA&#10;AAAPAAAAAAAAAAEAIAAAACIAAABkcnMvZG93bnJldi54bWxQSwECFAAUAAAACACHTuJAMy8FnjsA&#10;AAA5AAAAEAAAAAAAAAABACAAAAAJAQAAZHJzL3NoYXBleG1sLnhtbFBLBQYAAAAABgAGAFsBAACz&#10;AwAAAAA=&#10;">
                  <v:fill on="f" focussize="0,0"/>
                  <v:stroke on="f"/>
                  <v:imagedata r:id="rId19" o:title=""/>
                  <o:lock v:ext="edit" aspectratio="f"/>
                </v:shape>
                <v:shape id="Image 82" o:spid="_x0000_s1026" o:spt="75" type="#_x0000_t75" style="position:absolute;left:0;top:1814099;height:2926289;width:3941074;" filled="f" o:preferrelative="t" stroked="f" coordsize="21600,21600" o:gfxdata="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8n1yb4A&#10;AADbAAAADwAAAAAAAAABACAAAAAiAAAAZHJzL2Rvd25yZXYueG1sUEsBAhQAFAAAAAgAh07iQDMv&#10;BZ47AAAAOQAAABAAAAAAAAAAAQAgAAAADQEAAGRycy9zaGFwZXhtbC54bWxQSwUGAAAAAAYABgBb&#10;AQAAtwMAAAAA&#10;">
                  <v:fill on="f" focussize="0,0"/>
                  <v:stroke on="f"/>
                  <v:imagedata r:id="rId20" o:title=""/>
                  <o:lock v:ext="edit" aspectratio="f"/>
                </v:shape>
                <w10:wrap type="topAndBottom"/>
              </v:group>
            </w:pict>
          </mc:Fallback>
        </mc:AlternateContent>
      </w:r>
    </w:p>
    <w:p w14:paraId="6DAEC7A7">
      <w:pPr>
        <w:pStyle w:val="15"/>
        <w:spacing w:after="0" w:line="360" w:lineRule="auto"/>
        <w:rPr>
          <w:sz w:val="20"/>
        </w:rPr>
        <w:sectPr>
          <w:footerReference r:id="rId3" w:type="default"/>
          <w:pgSz w:w="11200" w:h="15840"/>
          <w:pgMar w:top="1420" w:right="992" w:bottom="1620" w:left="850" w:header="0" w:footer="1436" w:gutter="0"/>
          <w:lnNumType w:countBy="0" w:restart="continuous"/>
          <w:cols w:space="720" w:num="1"/>
        </w:sectPr>
      </w:pPr>
    </w:p>
    <w:p w14:paraId="64FE34A6">
      <w:pPr>
        <w:pStyle w:val="258"/>
        <w:numPr>
          <w:ilvl w:val="0"/>
          <w:numId w:val="25"/>
        </w:numPr>
        <w:tabs>
          <w:tab w:val="left" w:pos="1830"/>
        </w:tabs>
        <w:spacing w:before="80" w:after="0" w:line="360" w:lineRule="auto"/>
        <w:ind w:left="1830" w:right="0" w:hanging="339"/>
        <w:jc w:val="left"/>
        <w:rPr>
          <w:sz w:val="22"/>
        </w:rPr>
      </w:pPr>
      <w:r>
        <w:rPr>
          <w:sz w:val="22"/>
        </w:rPr>
        <w:t>Now</w:t>
      </w:r>
      <w:r>
        <w:rPr>
          <w:spacing w:val="9"/>
          <w:sz w:val="22"/>
        </w:rPr>
        <w:t xml:space="preserve"> </w:t>
      </w:r>
      <w:r>
        <w:rPr>
          <w:sz w:val="22"/>
        </w:rPr>
        <w:t>we</w:t>
      </w:r>
      <w:r>
        <w:rPr>
          <w:spacing w:val="6"/>
          <w:sz w:val="22"/>
        </w:rPr>
        <w:t xml:space="preserve"> </w:t>
      </w:r>
      <w:r>
        <w:rPr>
          <w:sz w:val="22"/>
        </w:rPr>
        <w:t>have</w:t>
      </w:r>
      <w:r>
        <w:rPr>
          <w:spacing w:val="10"/>
          <w:sz w:val="22"/>
        </w:rPr>
        <w:t xml:space="preserve"> </w:t>
      </w:r>
      <w:r>
        <w:rPr>
          <w:sz w:val="22"/>
        </w:rPr>
        <w:t>used</w:t>
      </w:r>
      <w:r>
        <w:rPr>
          <w:spacing w:val="7"/>
          <w:sz w:val="22"/>
        </w:rPr>
        <w:t xml:space="preserve"> </w:t>
      </w:r>
      <w:r>
        <w:rPr>
          <w:sz w:val="22"/>
        </w:rPr>
        <w:t>Naive</w:t>
      </w:r>
      <w:r>
        <w:rPr>
          <w:spacing w:val="10"/>
          <w:sz w:val="22"/>
        </w:rPr>
        <w:t xml:space="preserve"> </w:t>
      </w:r>
      <w:r>
        <w:rPr>
          <w:sz w:val="22"/>
        </w:rPr>
        <w:t>Bayes</w:t>
      </w:r>
      <w:r>
        <w:rPr>
          <w:spacing w:val="10"/>
          <w:sz w:val="22"/>
        </w:rPr>
        <w:t xml:space="preserve"> </w:t>
      </w:r>
      <w:r>
        <w:rPr>
          <w:spacing w:val="-2"/>
          <w:sz w:val="22"/>
        </w:rPr>
        <w:t>Classifier.</w:t>
      </w:r>
    </w:p>
    <w:p w14:paraId="6E63A78F">
      <w:pPr>
        <w:pStyle w:val="15"/>
        <w:spacing w:line="360" w:lineRule="auto"/>
        <w:rPr>
          <w:sz w:val="20"/>
        </w:rPr>
      </w:pPr>
    </w:p>
    <w:p w14:paraId="45C93604">
      <w:pPr>
        <w:pStyle w:val="15"/>
        <w:spacing w:before="140" w:line="360" w:lineRule="auto"/>
        <w:rPr>
          <w:sz w:val="20"/>
        </w:rPr>
      </w:pPr>
      <w:r>
        <w:rPr>
          <w:sz w:val="20"/>
        </w:rPr>
        <w:drawing>
          <wp:anchor distT="0" distB="0" distL="0" distR="0" simplePos="0" relativeHeight="251661312" behindDoc="1" locked="0" layoutInCell="1" allowOverlap="1">
            <wp:simplePos x="0" y="0"/>
            <wp:positionH relativeFrom="page">
              <wp:posOffset>1462405</wp:posOffset>
            </wp:positionH>
            <wp:positionV relativeFrom="paragraph">
              <wp:posOffset>250190</wp:posOffset>
            </wp:positionV>
            <wp:extent cx="4780280" cy="3061970"/>
            <wp:effectExtent l="0" t="0" r="1270" b="508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1" cstate="print"/>
                    <a:stretch>
                      <a:fillRect/>
                    </a:stretch>
                  </pic:blipFill>
                  <pic:spPr>
                    <a:xfrm>
                      <a:off x="0" y="0"/>
                      <a:ext cx="4780471" cy="3061716"/>
                    </a:xfrm>
                    <a:prstGeom prst="rect">
                      <a:avLst/>
                    </a:prstGeom>
                  </pic:spPr>
                </pic:pic>
              </a:graphicData>
            </a:graphic>
          </wp:anchor>
        </w:drawing>
      </w:r>
    </w:p>
    <w:p w14:paraId="66077FF5">
      <w:pPr>
        <w:pStyle w:val="15"/>
        <w:spacing w:line="360" w:lineRule="auto"/>
        <w:rPr>
          <w:sz w:val="20"/>
        </w:rPr>
      </w:pPr>
    </w:p>
    <w:p w14:paraId="16B71FDA">
      <w:pPr>
        <w:pStyle w:val="15"/>
        <w:spacing w:before="27" w:line="360" w:lineRule="auto"/>
        <w:rPr>
          <w:sz w:val="20"/>
        </w:rPr>
      </w:pPr>
      <w:r>
        <w:rPr>
          <w:sz w:val="20"/>
        </w:rPr>
        <w:drawing>
          <wp:anchor distT="0" distB="0" distL="0" distR="0" simplePos="0" relativeHeight="251662336" behindDoc="1" locked="0" layoutInCell="1" allowOverlap="1">
            <wp:simplePos x="0" y="0"/>
            <wp:positionH relativeFrom="page">
              <wp:posOffset>1797685</wp:posOffset>
            </wp:positionH>
            <wp:positionV relativeFrom="paragraph">
              <wp:posOffset>178435</wp:posOffset>
            </wp:positionV>
            <wp:extent cx="4100830" cy="3328670"/>
            <wp:effectExtent l="0" t="0" r="13970" b="508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2" cstate="print"/>
                    <a:stretch>
                      <a:fillRect/>
                    </a:stretch>
                  </pic:blipFill>
                  <pic:spPr>
                    <a:xfrm>
                      <a:off x="0" y="0"/>
                      <a:ext cx="4101058" cy="3328416"/>
                    </a:xfrm>
                    <a:prstGeom prst="rect">
                      <a:avLst/>
                    </a:prstGeom>
                  </pic:spPr>
                </pic:pic>
              </a:graphicData>
            </a:graphic>
          </wp:anchor>
        </w:drawing>
      </w:r>
    </w:p>
    <w:p w14:paraId="39DF0A90">
      <w:pPr>
        <w:spacing w:before="92" w:line="360" w:lineRule="auto"/>
        <w:ind w:left="3943" w:right="0" w:firstLine="0"/>
        <w:jc w:val="left"/>
        <w:rPr>
          <w:sz w:val="17"/>
        </w:rPr>
      </w:pPr>
      <w:r>
        <w:rPr>
          <w:sz w:val="17"/>
          <w:lang w:val="en-US"/>
        </w:rPr>
        <w:t>Figure 4.3.</w:t>
      </w:r>
      <w:r>
        <w:rPr>
          <w:sz w:val="17"/>
        </w:rPr>
        <w:t>11</w:t>
      </w:r>
      <w:r>
        <w:rPr>
          <w:spacing w:val="-5"/>
          <w:sz w:val="17"/>
        </w:rPr>
        <w:t xml:space="preserve"> </w:t>
      </w:r>
      <w:r>
        <w:rPr>
          <w:sz w:val="17"/>
        </w:rPr>
        <w:t>Naive</w:t>
      </w:r>
      <w:r>
        <w:rPr>
          <w:spacing w:val="-7"/>
          <w:sz w:val="17"/>
        </w:rPr>
        <w:t xml:space="preserve"> </w:t>
      </w:r>
      <w:r>
        <w:rPr>
          <w:sz w:val="17"/>
        </w:rPr>
        <w:t>Bayes</w:t>
      </w:r>
      <w:r>
        <w:rPr>
          <w:spacing w:val="-4"/>
          <w:sz w:val="17"/>
        </w:rPr>
        <w:t xml:space="preserve"> </w:t>
      </w:r>
      <w:r>
        <w:rPr>
          <w:spacing w:val="-2"/>
          <w:sz w:val="17"/>
        </w:rPr>
        <w:t>Accuracy</w:t>
      </w:r>
    </w:p>
    <w:p w14:paraId="140C1D92">
      <w:pPr>
        <w:spacing w:after="0" w:line="360" w:lineRule="auto"/>
        <w:jc w:val="left"/>
        <w:rPr>
          <w:sz w:val="17"/>
        </w:rPr>
        <w:sectPr>
          <w:footerReference r:id="rId4" w:type="default"/>
          <w:pgSz w:w="11200" w:h="15840"/>
          <w:pgMar w:top="1260" w:right="992" w:bottom="1540" w:left="850" w:header="0" w:footer="1341" w:gutter="0"/>
          <w:cols w:space="720" w:num="1"/>
        </w:sectPr>
      </w:pPr>
    </w:p>
    <w:p w14:paraId="1674C67A">
      <w:pPr>
        <w:pStyle w:val="258"/>
        <w:numPr>
          <w:ilvl w:val="0"/>
          <w:numId w:val="26"/>
        </w:numPr>
        <w:tabs>
          <w:tab w:val="left" w:pos="953"/>
        </w:tabs>
        <w:spacing w:before="89" w:after="0" w:line="360" w:lineRule="auto"/>
        <w:ind w:left="953" w:right="0" w:hanging="339"/>
        <w:jc w:val="left"/>
        <w:rPr>
          <w:sz w:val="22"/>
        </w:rPr>
      </w:pPr>
      <w:r>
        <w:rPr>
          <w:sz w:val="22"/>
        </w:rPr>
        <w:t>Now</w:t>
      </w:r>
      <w:r>
        <w:rPr>
          <w:spacing w:val="11"/>
          <w:sz w:val="22"/>
        </w:rPr>
        <w:t xml:space="preserve"> </w:t>
      </w:r>
      <w:r>
        <w:rPr>
          <w:sz w:val="22"/>
        </w:rPr>
        <w:t>we</w:t>
      </w:r>
      <w:r>
        <w:rPr>
          <w:spacing w:val="7"/>
          <w:sz w:val="22"/>
        </w:rPr>
        <w:t xml:space="preserve"> </w:t>
      </w:r>
      <w:r>
        <w:rPr>
          <w:sz w:val="22"/>
        </w:rPr>
        <w:t>have</w:t>
      </w:r>
      <w:r>
        <w:rPr>
          <w:spacing w:val="12"/>
          <w:sz w:val="22"/>
        </w:rPr>
        <w:t xml:space="preserve"> </w:t>
      </w:r>
      <w:r>
        <w:rPr>
          <w:sz w:val="22"/>
        </w:rPr>
        <w:t>used</w:t>
      </w:r>
      <w:r>
        <w:rPr>
          <w:spacing w:val="8"/>
          <w:sz w:val="22"/>
        </w:rPr>
        <w:t xml:space="preserve"> </w:t>
      </w:r>
      <w:r>
        <w:rPr>
          <w:sz w:val="22"/>
        </w:rPr>
        <w:t>Support</w:t>
      </w:r>
      <w:r>
        <w:rPr>
          <w:spacing w:val="9"/>
          <w:sz w:val="22"/>
        </w:rPr>
        <w:t xml:space="preserve"> </w:t>
      </w:r>
      <w:r>
        <w:rPr>
          <w:sz w:val="22"/>
        </w:rPr>
        <w:t>Vector</w:t>
      </w:r>
      <w:r>
        <w:rPr>
          <w:spacing w:val="11"/>
          <w:sz w:val="22"/>
        </w:rPr>
        <w:t xml:space="preserve"> </w:t>
      </w:r>
      <w:r>
        <w:rPr>
          <w:spacing w:val="-2"/>
          <w:sz w:val="22"/>
        </w:rPr>
        <w:t>Classifier.</w:t>
      </w:r>
    </w:p>
    <w:p w14:paraId="472D9F39">
      <w:pPr>
        <w:pStyle w:val="15"/>
        <w:spacing w:line="360" w:lineRule="auto"/>
        <w:rPr>
          <w:sz w:val="20"/>
        </w:rPr>
      </w:pPr>
    </w:p>
    <w:p w14:paraId="6251313D">
      <w:pPr>
        <w:pStyle w:val="15"/>
        <w:spacing w:before="116" w:line="360" w:lineRule="auto"/>
        <w:rPr>
          <w:sz w:val="20"/>
        </w:rPr>
      </w:pPr>
      <w:r>
        <w:rPr>
          <w:sz w:val="20"/>
        </w:rPr>
        <w:drawing>
          <wp:anchor distT="0" distB="0" distL="0" distR="0" simplePos="0" relativeHeight="251663360" behindDoc="1" locked="0" layoutInCell="1" allowOverlap="1">
            <wp:simplePos x="0" y="0"/>
            <wp:positionH relativeFrom="page">
              <wp:posOffset>1083310</wp:posOffset>
            </wp:positionH>
            <wp:positionV relativeFrom="paragraph">
              <wp:posOffset>234950</wp:posOffset>
            </wp:positionV>
            <wp:extent cx="4446270" cy="2914650"/>
            <wp:effectExtent l="0" t="0" r="11430" b="0"/>
            <wp:wrapTopAndBottom/>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3" cstate="print"/>
                    <a:stretch>
                      <a:fillRect/>
                    </a:stretch>
                  </pic:blipFill>
                  <pic:spPr>
                    <a:xfrm>
                      <a:off x="0" y="0"/>
                      <a:ext cx="4446331" cy="2914650"/>
                    </a:xfrm>
                    <a:prstGeom prst="rect">
                      <a:avLst/>
                    </a:prstGeom>
                  </pic:spPr>
                </pic:pic>
              </a:graphicData>
            </a:graphic>
          </wp:anchor>
        </w:drawing>
      </w:r>
    </w:p>
    <w:p w14:paraId="666D95A3">
      <w:pPr>
        <w:pStyle w:val="15"/>
        <w:spacing w:line="360" w:lineRule="auto"/>
        <w:rPr>
          <w:sz w:val="20"/>
        </w:rPr>
      </w:pPr>
    </w:p>
    <w:p w14:paraId="00C363B6">
      <w:pPr>
        <w:pStyle w:val="15"/>
        <w:spacing w:line="360" w:lineRule="auto"/>
        <w:rPr>
          <w:sz w:val="20"/>
        </w:rPr>
      </w:pPr>
    </w:p>
    <w:p w14:paraId="5602ADF9">
      <w:pPr>
        <w:pStyle w:val="15"/>
        <w:spacing w:before="166" w:line="360" w:lineRule="auto"/>
        <w:rPr>
          <w:sz w:val="20"/>
        </w:rPr>
      </w:pPr>
      <w:r>
        <w:rPr>
          <w:sz w:val="20"/>
        </w:rPr>
        <w:drawing>
          <wp:anchor distT="0" distB="0" distL="0" distR="0" simplePos="0" relativeHeight="251663360" behindDoc="1" locked="0" layoutInCell="1" allowOverlap="1">
            <wp:simplePos x="0" y="0"/>
            <wp:positionH relativeFrom="page">
              <wp:posOffset>1059180</wp:posOffset>
            </wp:positionH>
            <wp:positionV relativeFrom="paragraph">
              <wp:posOffset>266700</wp:posOffset>
            </wp:positionV>
            <wp:extent cx="4485640" cy="3249930"/>
            <wp:effectExtent l="0" t="0" r="10160" b="762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4" cstate="print"/>
                    <a:stretch>
                      <a:fillRect/>
                    </a:stretch>
                  </pic:blipFill>
                  <pic:spPr>
                    <a:xfrm>
                      <a:off x="0" y="0"/>
                      <a:ext cx="4485512" cy="3250120"/>
                    </a:xfrm>
                    <a:prstGeom prst="rect">
                      <a:avLst/>
                    </a:prstGeom>
                  </pic:spPr>
                </pic:pic>
              </a:graphicData>
            </a:graphic>
          </wp:anchor>
        </w:drawing>
      </w:r>
    </w:p>
    <w:p w14:paraId="083A26F9">
      <w:pPr>
        <w:spacing w:before="88" w:line="360" w:lineRule="auto"/>
        <w:ind w:left="2660" w:right="0" w:firstLine="0"/>
        <w:jc w:val="left"/>
        <w:rPr>
          <w:sz w:val="17"/>
        </w:rPr>
      </w:pPr>
      <w:r>
        <w:rPr>
          <w:sz w:val="17"/>
          <w:lang w:val="en-US"/>
        </w:rPr>
        <w:t>Figure 4.3.</w:t>
      </w:r>
      <w:r>
        <w:rPr>
          <w:sz w:val="17"/>
        </w:rPr>
        <w:t>12</w:t>
      </w:r>
      <w:r>
        <w:rPr>
          <w:spacing w:val="-5"/>
          <w:sz w:val="17"/>
        </w:rPr>
        <w:t xml:space="preserve"> </w:t>
      </w:r>
      <w:r>
        <w:rPr>
          <w:sz w:val="17"/>
        </w:rPr>
        <w:t>Support</w:t>
      </w:r>
      <w:r>
        <w:rPr>
          <w:spacing w:val="-9"/>
          <w:sz w:val="17"/>
        </w:rPr>
        <w:t xml:space="preserve"> </w:t>
      </w:r>
      <w:r>
        <w:rPr>
          <w:sz w:val="17"/>
        </w:rPr>
        <w:t>Vector</w:t>
      </w:r>
      <w:r>
        <w:rPr>
          <w:spacing w:val="-7"/>
          <w:sz w:val="17"/>
        </w:rPr>
        <w:t xml:space="preserve"> </w:t>
      </w:r>
      <w:r>
        <w:rPr>
          <w:sz w:val="17"/>
        </w:rPr>
        <w:t>Machine</w:t>
      </w:r>
      <w:r>
        <w:rPr>
          <w:spacing w:val="-8"/>
          <w:sz w:val="17"/>
        </w:rPr>
        <w:t xml:space="preserve"> </w:t>
      </w:r>
      <w:r>
        <w:rPr>
          <w:spacing w:val="-2"/>
          <w:sz w:val="17"/>
        </w:rPr>
        <w:t>Accuracy</w:t>
      </w:r>
    </w:p>
    <w:p w14:paraId="63C2595D">
      <w:pPr>
        <w:spacing w:after="0" w:line="360" w:lineRule="auto"/>
        <w:jc w:val="left"/>
        <w:rPr>
          <w:sz w:val="17"/>
        </w:rPr>
        <w:sectPr>
          <w:pgSz w:w="11200" w:h="15840"/>
          <w:pgMar w:top="1640" w:right="992" w:bottom="1540" w:left="850" w:header="0" w:footer="1341" w:gutter="0"/>
          <w:cols w:space="720" w:num="1"/>
        </w:sectPr>
      </w:pPr>
    </w:p>
    <w:p w14:paraId="1C3391E6">
      <w:pPr>
        <w:pStyle w:val="258"/>
        <w:numPr>
          <w:ilvl w:val="1"/>
          <w:numId w:val="26"/>
        </w:numPr>
        <w:tabs>
          <w:tab w:val="left" w:pos="1830"/>
        </w:tabs>
        <w:spacing w:before="89" w:after="0" w:line="360" w:lineRule="auto"/>
        <w:ind w:left="1830" w:right="0" w:hanging="339"/>
        <w:jc w:val="left"/>
        <w:rPr>
          <w:sz w:val="22"/>
        </w:rPr>
      </w:pPr>
      <w:r>
        <w:rPr>
          <w:sz w:val="22"/>
        </w:rPr>
        <w:t>Now</w:t>
      </w:r>
      <w:r>
        <w:rPr>
          <w:spacing w:val="11"/>
          <w:sz w:val="22"/>
        </w:rPr>
        <w:t xml:space="preserve"> </w:t>
      </w:r>
      <w:r>
        <w:rPr>
          <w:sz w:val="22"/>
        </w:rPr>
        <w:t>we</w:t>
      </w:r>
      <w:r>
        <w:rPr>
          <w:spacing w:val="7"/>
          <w:sz w:val="22"/>
        </w:rPr>
        <w:t xml:space="preserve"> </w:t>
      </w:r>
      <w:r>
        <w:rPr>
          <w:sz w:val="22"/>
        </w:rPr>
        <w:t>have</w:t>
      </w:r>
      <w:r>
        <w:rPr>
          <w:spacing w:val="12"/>
          <w:sz w:val="22"/>
        </w:rPr>
        <w:t xml:space="preserve"> </w:t>
      </w:r>
      <w:r>
        <w:rPr>
          <w:sz w:val="22"/>
        </w:rPr>
        <w:t>used</w:t>
      </w:r>
      <w:r>
        <w:rPr>
          <w:spacing w:val="9"/>
          <w:sz w:val="22"/>
        </w:rPr>
        <w:t xml:space="preserve"> </w:t>
      </w:r>
      <w:r>
        <w:rPr>
          <w:sz w:val="22"/>
        </w:rPr>
        <w:t>KNN</w:t>
      </w:r>
      <w:r>
        <w:rPr>
          <w:spacing w:val="13"/>
          <w:sz w:val="22"/>
        </w:rPr>
        <w:t xml:space="preserve"> </w:t>
      </w:r>
      <w:r>
        <w:rPr>
          <w:sz w:val="22"/>
        </w:rPr>
        <w:t>Classifier</w:t>
      </w:r>
      <w:r>
        <w:rPr>
          <w:spacing w:val="8"/>
          <w:sz w:val="22"/>
        </w:rPr>
        <w:t xml:space="preserve"> </w:t>
      </w:r>
      <w:r>
        <w:rPr>
          <w:spacing w:val="-2"/>
          <w:sz w:val="22"/>
        </w:rPr>
        <w:t>Model.</w:t>
      </w:r>
    </w:p>
    <w:p w14:paraId="378DDCDC">
      <w:pPr>
        <w:pStyle w:val="15"/>
        <w:spacing w:line="360" w:lineRule="auto"/>
        <w:rPr>
          <w:sz w:val="20"/>
        </w:rPr>
      </w:pPr>
    </w:p>
    <w:p w14:paraId="61ED62D5">
      <w:pPr>
        <w:pStyle w:val="15"/>
        <w:spacing w:before="44" w:line="360" w:lineRule="auto"/>
        <w:rPr>
          <w:sz w:val="20"/>
        </w:rPr>
      </w:pPr>
      <w:r>
        <w:rPr>
          <w:sz w:val="20"/>
        </w:rPr>
        <w:drawing>
          <wp:anchor distT="0" distB="0" distL="0" distR="0" simplePos="0" relativeHeight="251664384" behindDoc="1" locked="0" layoutInCell="1" allowOverlap="1">
            <wp:simplePos x="0" y="0"/>
            <wp:positionH relativeFrom="page">
              <wp:posOffset>1917065</wp:posOffset>
            </wp:positionH>
            <wp:positionV relativeFrom="paragraph">
              <wp:posOffset>189230</wp:posOffset>
            </wp:positionV>
            <wp:extent cx="3875405" cy="2446655"/>
            <wp:effectExtent l="0" t="0" r="10795" b="10795"/>
            <wp:wrapTopAndBottom/>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5" cstate="print"/>
                    <a:stretch>
                      <a:fillRect/>
                    </a:stretch>
                  </pic:blipFill>
                  <pic:spPr>
                    <a:xfrm>
                      <a:off x="0" y="0"/>
                      <a:ext cx="3875693" cy="2446972"/>
                    </a:xfrm>
                    <a:prstGeom prst="rect">
                      <a:avLst/>
                    </a:prstGeom>
                  </pic:spPr>
                </pic:pic>
              </a:graphicData>
            </a:graphic>
          </wp:anchor>
        </w:drawing>
      </w:r>
    </w:p>
    <w:p w14:paraId="400EA3FA">
      <w:pPr>
        <w:pStyle w:val="15"/>
        <w:spacing w:line="360" w:lineRule="auto"/>
        <w:rPr>
          <w:sz w:val="20"/>
        </w:rPr>
      </w:pPr>
    </w:p>
    <w:p w14:paraId="3315CAF0">
      <w:pPr>
        <w:pStyle w:val="15"/>
        <w:spacing w:line="360" w:lineRule="auto"/>
        <w:rPr>
          <w:sz w:val="20"/>
        </w:rPr>
      </w:pPr>
    </w:p>
    <w:p w14:paraId="0D6CC148">
      <w:pPr>
        <w:pStyle w:val="15"/>
        <w:spacing w:before="181" w:line="360" w:lineRule="auto"/>
        <w:rPr>
          <w:sz w:val="20"/>
        </w:rPr>
      </w:pPr>
      <w:r>
        <w:rPr>
          <w:sz w:val="20"/>
        </w:rPr>
        <w:drawing>
          <wp:anchor distT="0" distB="0" distL="0" distR="0" simplePos="0" relativeHeight="251664384" behindDoc="1" locked="0" layoutInCell="1" allowOverlap="1">
            <wp:simplePos x="0" y="0"/>
            <wp:positionH relativeFrom="page">
              <wp:posOffset>1489710</wp:posOffset>
            </wp:positionH>
            <wp:positionV relativeFrom="paragraph">
              <wp:posOffset>276225</wp:posOffset>
            </wp:positionV>
            <wp:extent cx="4739640" cy="3580130"/>
            <wp:effectExtent l="0" t="0" r="3810" b="1270"/>
            <wp:wrapTopAndBottom/>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6" cstate="print"/>
                    <a:stretch>
                      <a:fillRect/>
                    </a:stretch>
                  </pic:blipFill>
                  <pic:spPr>
                    <a:xfrm>
                      <a:off x="0" y="0"/>
                      <a:ext cx="4739425" cy="3580161"/>
                    </a:xfrm>
                    <a:prstGeom prst="rect">
                      <a:avLst/>
                    </a:prstGeom>
                  </pic:spPr>
                </pic:pic>
              </a:graphicData>
            </a:graphic>
          </wp:anchor>
        </w:drawing>
      </w:r>
    </w:p>
    <w:p w14:paraId="7C3A6808">
      <w:pPr>
        <w:spacing w:before="91" w:line="360" w:lineRule="auto"/>
        <w:ind w:left="3683" w:right="0" w:firstLine="0"/>
        <w:jc w:val="left"/>
        <w:rPr>
          <w:sz w:val="17"/>
        </w:rPr>
      </w:pPr>
      <w:r>
        <w:rPr>
          <w:sz w:val="17"/>
          <w:lang w:val="en-US"/>
        </w:rPr>
        <w:t>Figure 4.3.</w:t>
      </w:r>
      <w:r>
        <w:rPr>
          <w:sz w:val="17"/>
        </w:rPr>
        <w:t>13</w:t>
      </w:r>
      <w:r>
        <w:rPr>
          <w:spacing w:val="-6"/>
          <w:sz w:val="17"/>
        </w:rPr>
        <w:t xml:space="preserve"> </w:t>
      </w:r>
      <w:r>
        <w:rPr>
          <w:sz w:val="17"/>
        </w:rPr>
        <w:t>K-Nearest</w:t>
      </w:r>
      <w:r>
        <w:rPr>
          <w:spacing w:val="-8"/>
          <w:sz w:val="17"/>
        </w:rPr>
        <w:t xml:space="preserve"> </w:t>
      </w:r>
      <w:r>
        <w:rPr>
          <w:sz w:val="17"/>
        </w:rPr>
        <w:t>Neighbor</w:t>
      </w:r>
      <w:r>
        <w:rPr>
          <w:spacing w:val="-9"/>
          <w:sz w:val="17"/>
        </w:rPr>
        <w:t xml:space="preserve"> </w:t>
      </w:r>
      <w:r>
        <w:rPr>
          <w:spacing w:val="-2"/>
          <w:sz w:val="17"/>
        </w:rPr>
        <w:t>Accuracy</w:t>
      </w:r>
    </w:p>
    <w:p w14:paraId="31199FAA">
      <w:pPr>
        <w:spacing w:after="0" w:line="360" w:lineRule="auto"/>
        <w:jc w:val="left"/>
        <w:rPr>
          <w:sz w:val="17"/>
        </w:rPr>
        <w:sectPr>
          <w:pgSz w:w="11200" w:h="15840"/>
          <w:pgMar w:top="1640" w:right="992" w:bottom="1540" w:left="850" w:header="0" w:footer="1341" w:gutter="0"/>
          <w:cols w:space="720" w:num="1"/>
        </w:sectPr>
      </w:pPr>
    </w:p>
    <w:p w14:paraId="6A228D81">
      <w:pPr>
        <w:pStyle w:val="15"/>
        <w:spacing w:line="360" w:lineRule="auto"/>
        <w:ind w:left="1450"/>
        <w:rPr>
          <w:sz w:val="20"/>
        </w:rPr>
      </w:pPr>
      <w:r>
        <w:rPr>
          <w:sz w:val="20"/>
        </w:rPr>
        <w:drawing>
          <wp:inline distT="0" distB="0" distL="0" distR="0">
            <wp:extent cx="3756025" cy="2807970"/>
            <wp:effectExtent l="0" t="0" r="15875" b="11430"/>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7" cstate="print"/>
                    <a:stretch>
                      <a:fillRect/>
                    </a:stretch>
                  </pic:blipFill>
                  <pic:spPr>
                    <a:xfrm>
                      <a:off x="0" y="0"/>
                      <a:ext cx="3756539" cy="2807970"/>
                    </a:xfrm>
                    <a:prstGeom prst="rect">
                      <a:avLst/>
                    </a:prstGeom>
                  </pic:spPr>
                </pic:pic>
              </a:graphicData>
            </a:graphic>
          </wp:inline>
        </w:drawing>
      </w:r>
    </w:p>
    <w:p w14:paraId="2E2CB2E9">
      <w:pPr>
        <w:spacing w:before="112" w:line="360" w:lineRule="auto"/>
        <w:ind w:left="2594" w:right="0" w:firstLine="0"/>
        <w:jc w:val="left"/>
        <w:rPr>
          <w:sz w:val="17"/>
        </w:rPr>
      </w:pPr>
      <w:r>
        <w:rPr>
          <w:sz w:val="17"/>
          <w:lang w:val="en-US"/>
        </w:rPr>
        <w:t>Figure 4.3.</w:t>
      </w:r>
      <w:r>
        <w:rPr>
          <w:sz w:val="17"/>
        </w:rPr>
        <w:t>14</w:t>
      </w:r>
      <w:r>
        <w:rPr>
          <w:spacing w:val="-4"/>
          <w:sz w:val="17"/>
        </w:rPr>
        <w:t xml:space="preserve"> </w:t>
      </w:r>
      <w:r>
        <w:rPr>
          <w:sz w:val="17"/>
        </w:rPr>
        <w:t>Training</w:t>
      </w:r>
      <w:r>
        <w:rPr>
          <w:spacing w:val="-7"/>
          <w:sz w:val="17"/>
        </w:rPr>
        <w:t xml:space="preserve"> </w:t>
      </w:r>
      <w:r>
        <w:rPr>
          <w:sz w:val="17"/>
        </w:rPr>
        <w:t>Accuracy</w:t>
      </w:r>
      <w:r>
        <w:rPr>
          <w:spacing w:val="-7"/>
          <w:sz w:val="17"/>
        </w:rPr>
        <w:t xml:space="preserve"> </w:t>
      </w:r>
      <w:r>
        <w:rPr>
          <w:sz w:val="17"/>
        </w:rPr>
        <w:t>vs</w:t>
      </w:r>
      <w:r>
        <w:rPr>
          <w:spacing w:val="-6"/>
          <w:sz w:val="17"/>
        </w:rPr>
        <w:t xml:space="preserve"> </w:t>
      </w:r>
      <w:r>
        <w:rPr>
          <w:sz w:val="17"/>
        </w:rPr>
        <w:t>Test</w:t>
      </w:r>
      <w:r>
        <w:rPr>
          <w:spacing w:val="-6"/>
          <w:sz w:val="17"/>
        </w:rPr>
        <w:t xml:space="preserve"> </w:t>
      </w:r>
      <w:r>
        <w:rPr>
          <w:spacing w:val="-2"/>
          <w:sz w:val="17"/>
        </w:rPr>
        <w:t>Accuracy</w:t>
      </w:r>
    </w:p>
    <w:p w14:paraId="43E2454D">
      <w:pPr>
        <w:pStyle w:val="15"/>
        <w:spacing w:line="360" w:lineRule="auto"/>
        <w:rPr>
          <w:sz w:val="17"/>
        </w:rPr>
      </w:pPr>
    </w:p>
    <w:p w14:paraId="50B911CF">
      <w:pPr>
        <w:pStyle w:val="15"/>
        <w:spacing w:line="360" w:lineRule="auto"/>
        <w:rPr>
          <w:sz w:val="17"/>
        </w:rPr>
      </w:pPr>
    </w:p>
    <w:p w14:paraId="2B4F9187">
      <w:pPr>
        <w:pStyle w:val="15"/>
        <w:spacing w:before="140" w:line="360" w:lineRule="auto"/>
        <w:rPr>
          <w:sz w:val="17"/>
        </w:rPr>
      </w:pPr>
    </w:p>
    <w:p w14:paraId="499027C6">
      <w:pPr>
        <w:pStyle w:val="258"/>
        <w:numPr>
          <w:ilvl w:val="0"/>
          <w:numId w:val="26"/>
        </w:numPr>
        <w:tabs>
          <w:tab w:val="left" w:pos="953"/>
        </w:tabs>
        <w:spacing w:before="0" w:after="0" w:line="360" w:lineRule="auto"/>
        <w:ind w:left="953" w:right="0" w:hanging="339"/>
        <w:jc w:val="left"/>
        <w:rPr>
          <w:sz w:val="22"/>
        </w:rPr>
      </w:pPr>
      <w:r>
        <w:rPr>
          <w:sz w:val="22"/>
        </w:rPr>
        <w:t>Now</w:t>
      </w:r>
      <w:r>
        <w:rPr>
          <w:spacing w:val="11"/>
          <w:sz w:val="22"/>
        </w:rPr>
        <w:t xml:space="preserve"> </w:t>
      </w:r>
      <w:r>
        <w:rPr>
          <w:sz w:val="22"/>
        </w:rPr>
        <w:t>we</w:t>
      </w:r>
      <w:r>
        <w:rPr>
          <w:spacing w:val="9"/>
          <w:sz w:val="22"/>
        </w:rPr>
        <w:t xml:space="preserve"> </w:t>
      </w:r>
      <w:r>
        <w:rPr>
          <w:sz w:val="22"/>
        </w:rPr>
        <w:t>have</w:t>
      </w:r>
      <w:r>
        <w:rPr>
          <w:spacing w:val="11"/>
          <w:sz w:val="22"/>
        </w:rPr>
        <w:t xml:space="preserve"> </w:t>
      </w:r>
      <w:r>
        <w:rPr>
          <w:sz w:val="22"/>
        </w:rPr>
        <w:t>used</w:t>
      </w:r>
      <w:r>
        <w:rPr>
          <w:spacing w:val="12"/>
          <w:sz w:val="22"/>
        </w:rPr>
        <w:t xml:space="preserve"> </w:t>
      </w:r>
      <w:r>
        <w:rPr>
          <w:sz w:val="22"/>
        </w:rPr>
        <w:t>Logistic</w:t>
      </w:r>
      <w:r>
        <w:rPr>
          <w:spacing w:val="10"/>
          <w:sz w:val="22"/>
        </w:rPr>
        <w:t xml:space="preserve"> </w:t>
      </w:r>
      <w:r>
        <w:rPr>
          <w:sz w:val="22"/>
        </w:rPr>
        <w:t>Regression</w:t>
      </w:r>
      <w:r>
        <w:rPr>
          <w:spacing w:val="12"/>
          <w:sz w:val="22"/>
        </w:rPr>
        <w:t xml:space="preserve"> </w:t>
      </w:r>
      <w:r>
        <w:rPr>
          <w:spacing w:val="-2"/>
          <w:sz w:val="22"/>
        </w:rPr>
        <w:t>Model.</w:t>
      </w:r>
    </w:p>
    <w:p w14:paraId="4F920E86">
      <w:pPr>
        <w:pStyle w:val="15"/>
        <w:spacing w:line="360" w:lineRule="auto"/>
        <w:rPr>
          <w:sz w:val="20"/>
        </w:rPr>
      </w:pPr>
    </w:p>
    <w:p w14:paraId="199BD6C0">
      <w:pPr>
        <w:pStyle w:val="15"/>
        <w:spacing w:before="42" w:line="360" w:lineRule="auto"/>
        <w:rPr>
          <w:sz w:val="20"/>
        </w:rPr>
      </w:pPr>
      <w:r>
        <w:rPr>
          <w:sz w:val="20"/>
        </w:rPr>
        <w:drawing>
          <wp:anchor distT="0" distB="0" distL="0" distR="0" simplePos="0" relativeHeight="251665408" behindDoc="1" locked="0" layoutInCell="1" allowOverlap="1">
            <wp:simplePos x="0" y="0"/>
            <wp:positionH relativeFrom="page">
              <wp:posOffset>1259840</wp:posOffset>
            </wp:positionH>
            <wp:positionV relativeFrom="paragraph">
              <wp:posOffset>187325</wp:posOffset>
            </wp:positionV>
            <wp:extent cx="4041775" cy="3924300"/>
            <wp:effectExtent l="0" t="0" r="15875" b="0"/>
            <wp:wrapTopAndBottom/>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8" cstate="print"/>
                    <a:stretch>
                      <a:fillRect/>
                    </a:stretch>
                  </pic:blipFill>
                  <pic:spPr>
                    <a:xfrm>
                      <a:off x="0" y="0"/>
                      <a:ext cx="4041828" cy="3924300"/>
                    </a:xfrm>
                    <a:prstGeom prst="rect">
                      <a:avLst/>
                    </a:prstGeom>
                  </pic:spPr>
                </pic:pic>
              </a:graphicData>
            </a:graphic>
          </wp:anchor>
        </w:drawing>
      </w:r>
    </w:p>
    <w:p w14:paraId="5E59F321">
      <w:pPr>
        <w:pStyle w:val="15"/>
        <w:spacing w:after="0" w:line="360" w:lineRule="auto"/>
        <w:rPr>
          <w:sz w:val="20"/>
        </w:rPr>
        <w:sectPr>
          <w:pgSz w:w="11200" w:h="15840"/>
          <w:pgMar w:top="1340" w:right="992" w:bottom="1540" w:left="850" w:header="0" w:footer="1341" w:gutter="0"/>
          <w:cols w:space="720" w:num="1"/>
        </w:sectPr>
      </w:pPr>
    </w:p>
    <w:p w14:paraId="0A62F4C7">
      <w:pPr>
        <w:pStyle w:val="15"/>
        <w:spacing w:line="360" w:lineRule="auto"/>
        <w:ind w:left="1150"/>
        <w:rPr>
          <w:sz w:val="20"/>
        </w:rPr>
      </w:pPr>
      <w:r>
        <w:rPr>
          <w:sz w:val="20"/>
        </w:rPr>
        <w:drawing>
          <wp:inline distT="0" distB="0" distL="0" distR="0">
            <wp:extent cx="5163820" cy="4352290"/>
            <wp:effectExtent l="0" t="0" r="17780" b="10160"/>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9" cstate="print"/>
                    <a:stretch>
                      <a:fillRect/>
                    </a:stretch>
                  </pic:blipFill>
                  <pic:spPr>
                    <a:xfrm>
                      <a:off x="0" y="0"/>
                      <a:ext cx="5164149" cy="4352353"/>
                    </a:xfrm>
                    <a:prstGeom prst="rect">
                      <a:avLst/>
                    </a:prstGeom>
                  </pic:spPr>
                </pic:pic>
              </a:graphicData>
            </a:graphic>
          </wp:inline>
        </w:drawing>
      </w:r>
    </w:p>
    <w:p w14:paraId="0280FFCB">
      <w:pPr>
        <w:spacing w:before="118" w:line="360" w:lineRule="auto"/>
        <w:ind w:left="3697" w:right="0" w:firstLine="0"/>
        <w:jc w:val="left"/>
        <w:rPr>
          <w:sz w:val="17"/>
        </w:rPr>
      </w:pPr>
      <w:r>
        <w:rPr>
          <w:sz w:val="17"/>
          <w:lang w:val="en-US"/>
        </w:rPr>
        <w:t>Figure 4.3.</w:t>
      </w:r>
      <w:r>
        <w:rPr>
          <w:sz w:val="17"/>
        </w:rPr>
        <w:t>15</w:t>
      </w:r>
      <w:r>
        <w:rPr>
          <w:spacing w:val="-6"/>
          <w:sz w:val="17"/>
        </w:rPr>
        <w:t xml:space="preserve"> </w:t>
      </w:r>
      <w:r>
        <w:rPr>
          <w:sz w:val="17"/>
        </w:rPr>
        <w:t>Logistic</w:t>
      </w:r>
      <w:r>
        <w:rPr>
          <w:spacing w:val="-8"/>
          <w:sz w:val="17"/>
        </w:rPr>
        <w:t xml:space="preserve"> </w:t>
      </w:r>
      <w:r>
        <w:rPr>
          <w:sz w:val="17"/>
        </w:rPr>
        <w:t>Regression</w:t>
      </w:r>
      <w:r>
        <w:rPr>
          <w:spacing w:val="-6"/>
          <w:sz w:val="17"/>
        </w:rPr>
        <w:t xml:space="preserve"> </w:t>
      </w:r>
      <w:r>
        <w:rPr>
          <w:spacing w:val="-2"/>
          <w:sz w:val="17"/>
        </w:rPr>
        <w:t>Accuracy</w:t>
      </w:r>
    </w:p>
    <w:p w14:paraId="533ADEAA">
      <w:pPr>
        <w:pStyle w:val="15"/>
        <w:spacing w:line="360" w:lineRule="auto"/>
        <w:rPr>
          <w:sz w:val="17"/>
        </w:rPr>
      </w:pPr>
    </w:p>
    <w:p w14:paraId="5E97CC47">
      <w:pPr>
        <w:pStyle w:val="15"/>
        <w:spacing w:line="360" w:lineRule="auto"/>
        <w:rPr>
          <w:sz w:val="17"/>
        </w:rPr>
      </w:pPr>
    </w:p>
    <w:p w14:paraId="77B66CA9">
      <w:pPr>
        <w:pStyle w:val="15"/>
        <w:spacing w:line="360" w:lineRule="auto"/>
        <w:rPr>
          <w:sz w:val="17"/>
        </w:rPr>
      </w:pPr>
    </w:p>
    <w:p w14:paraId="39E82107">
      <w:pPr>
        <w:pStyle w:val="15"/>
        <w:spacing w:before="124" w:line="360" w:lineRule="auto"/>
        <w:rPr>
          <w:sz w:val="17"/>
        </w:rPr>
      </w:pPr>
    </w:p>
    <w:p w14:paraId="03D5F93F">
      <w:pPr>
        <w:pStyle w:val="15"/>
        <w:spacing w:line="360" w:lineRule="auto"/>
        <w:ind w:left="1046" w:right="6"/>
        <w:jc w:val="both"/>
      </w:pPr>
      <w:r>
        <w:t>When comparing the accuracy of different machine learning models, it's crucial to consider several key points to ensure a meaningful and reliable evaluation. First, it's important to choose appropriate evaluation metrics beyond just accuracy, such as precision, recall, F1- score, or AUC-ROC, depending on the nature of the data and problem. Second, utilize techniques like k-fold cross-validation to assess each model's performance robustness by training and evaluating on multiple data subsets. Third, balance model complexity with performance gains and interpretability, especially for real-world deployment. Some models may</w:t>
      </w:r>
      <w:r>
        <w:rPr>
          <w:spacing w:val="40"/>
        </w:rPr>
        <w:t xml:space="preserve"> </w:t>
      </w:r>
      <w:r>
        <w:t>be</w:t>
      </w:r>
      <w:r>
        <w:rPr>
          <w:spacing w:val="40"/>
        </w:rPr>
        <w:t xml:space="preserve"> </w:t>
      </w:r>
      <w:r>
        <w:t>more</w:t>
      </w:r>
      <w:r>
        <w:rPr>
          <w:spacing w:val="40"/>
        </w:rPr>
        <w:t xml:space="preserve"> </w:t>
      </w:r>
      <w:r>
        <w:t>complex</w:t>
      </w:r>
      <w:r>
        <w:rPr>
          <w:spacing w:val="40"/>
        </w:rPr>
        <w:t xml:space="preserve"> </w:t>
      </w:r>
      <w:r>
        <w:t>but</w:t>
      </w:r>
      <w:r>
        <w:rPr>
          <w:spacing w:val="40"/>
        </w:rPr>
        <w:t xml:space="preserve"> </w:t>
      </w:r>
      <w:r>
        <w:t>achieve</w:t>
      </w:r>
      <w:r>
        <w:rPr>
          <w:spacing w:val="40"/>
        </w:rPr>
        <w:t xml:space="preserve"> </w:t>
      </w:r>
      <w:r>
        <w:t>higher</w:t>
      </w:r>
      <w:r>
        <w:rPr>
          <w:spacing w:val="40"/>
        </w:rPr>
        <w:t xml:space="preserve"> </w:t>
      </w:r>
      <w:r>
        <w:t>accuracy,</w:t>
      </w:r>
      <w:r>
        <w:rPr>
          <w:spacing w:val="40"/>
        </w:rPr>
        <w:t xml:space="preserve"> </w:t>
      </w:r>
      <w:r>
        <w:t>so</w:t>
      </w:r>
      <w:r>
        <w:rPr>
          <w:spacing w:val="40"/>
        </w:rPr>
        <w:t xml:space="preserve"> </w:t>
      </w:r>
      <w:r>
        <w:t>it's</w:t>
      </w:r>
      <w:r>
        <w:rPr>
          <w:spacing w:val="40"/>
        </w:rPr>
        <w:t xml:space="preserve"> </w:t>
      </w:r>
      <w:r>
        <w:t>essential</w:t>
      </w:r>
      <w:r>
        <w:rPr>
          <w:spacing w:val="40"/>
        </w:rPr>
        <w:t xml:space="preserve"> </w:t>
      </w:r>
      <w:r>
        <w:t>to</w:t>
      </w:r>
      <w:r>
        <w:rPr>
          <w:spacing w:val="40"/>
        </w:rPr>
        <w:t xml:space="preserve"> </w:t>
      </w:r>
      <w:r>
        <w:t>evaluate</w:t>
      </w:r>
      <w:r>
        <w:rPr>
          <w:spacing w:val="40"/>
        </w:rPr>
        <w:t xml:space="preserve"> </w:t>
      </w:r>
      <w:r>
        <w:t>their practical implications.</w:t>
      </w:r>
    </w:p>
    <w:p w14:paraId="28103526">
      <w:pPr>
        <w:pStyle w:val="15"/>
        <w:spacing w:after="0" w:line="360" w:lineRule="auto"/>
        <w:jc w:val="both"/>
        <w:sectPr>
          <w:pgSz w:w="11200" w:h="15840"/>
          <w:pgMar w:top="1340" w:right="992" w:bottom="1540" w:left="850" w:header="0" w:footer="1341" w:gutter="0"/>
          <w:cols w:space="720" w:num="1"/>
        </w:sectPr>
      </w:pPr>
    </w:p>
    <w:p w14:paraId="013165A4">
      <w:pPr>
        <w:pStyle w:val="258"/>
        <w:numPr>
          <w:ilvl w:val="0"/>
          <w:numId w:val="26"/>
        </w:numPr>
        <w:tabs>
          <w:tab w:val="left" w:pos="953"/>
        </w:tabs>
        <w:spacing w:before="79" w:after="0" w:line="360" w:lineRule="auto"/>
        <w:ind w:left="953" w:right="0" w:hanging="339"/>
        <w:jc w:val="left"/>
        <w:rPr>
          <w:sz w:val="22"/>
        </w:rPr>
      </w:pPr>
      <w:r>
        <w:rPr>
          <w:sz w:val="22"/>
        </w:rPr>
        <w:t>At</w:t>
      </w:r>
      <w:r>
        <w:rPr>
          <w:spacing w:val="11"/>
          <w:sz w:val="22"/>
        </w:rPr>
        <w:t xml:space="preserve"> </w:t>
      </w:r>
      <w:r>
        <w:rPr>
          <w:sz w:val="22"/>
        </w:rPr>
        <w:t>last</w:t>
      </w:r>
      <w:r>
        <w:rPr>
          <w:spacing w:val="10"/>
          <w:sz w:val="22"/>
        </w:rPr>
        <w:t xml:space="preserve"> </w:t>
      </w:r>
      <w:r>
        <w:rPr>
          <w:sz w:val="22"/>
        </w:rPr>
        <w:t>we</w:t>
      </w:r>
      <w:r>
        <w:rPr>
          <w:spacing w:val="15"/>
          <w:sz w:val="22"/>
        </w:rPr>
        <w:t xml:space="preserve"> </w:t>
      </w:r>
      <w:r>
        <w:rPr>
          <w:sz w:val="22"/>
        </w:rPr>
        <w:t>have</w:t>
      </w:r>
      <w:r>
        <w:rPr>
          <w:spacing w:val="9"/>
          <w:sz w:val="22"/>
        </w:rPr>
        <w:t xml:space="preserve"> </w:t>
      </w:r>
      <w:r>
        <w:rPr>
          <w:sz w:val="22"/>
        </w:rPr>
        <w:t>made</w:t>
      </w:r>
      <w:r>
        <w:rPr>
          <w:spacing w:val="8"/>
          <w:sz w:val="22"/>
        </w:rPr>
        <w:t xml:space="preserve"> </w:t>
      </w:r>
      <w:r>
        <w:rPr>
          <w:sz w:val="22"/>
        </w:rPr>
        <w:t>the</w:t>
      </w:r>
      <w:r>
        <w:rPr>
          <w:spacing w:val="16"/>
          <w:sz w:val="22"/>
        </w:rPr>
        <w:t xml:space="preserve"> </w:t>
      </w:r>
      <w:r>
        <w:rPr>
          <w:sz w:val="22"/>
        </w:rPr>
        <w:t>comparisons</w:t>
      </w:r>
      <w:r>
        <w:rPr>
          <w:spacing w:val="11"/>
          <w:sz w:val="22"/>
        </w:rPr>
        <w:t xml:space="preserve"> </w:t>
      </w:r>
      <w:r>
        <w:rPr>
          <w:sz w:val="22"/>
        </w:rPr>
        <w:t>of</w:t>
      </w:r>
      <w:r>
        <w:rPr>
          <w:spacing w:val="6"/>
          <w:sz w:val="22"/>
        </w:rPr>
        <w:t xml:space="preserve"> </w:t>
      </w:r>
      <w:r>
        <w:rPr>
          <w:sz w:val="22"/>
        </w:rPr>
        <w:t>the</w:t>
      </w:r>
      <w:r>
        <w:rPr>
          <w:spacing w:val="11"/>
          <w:sz w:val="22"/>
        </w:rPr>
        <w:t xml:space="preserve"> </w:t>
      </w:r>
      <w:r>
        <w:rPr>
          <w:sz w:val="22"/>
        </w:rPr>
        <w:t>model</w:t>
      </w:r>
      <w:r>
        <w:rPr>
          <w:spacing w:val="12"/>
          <w:sz w:val="22"/>
        </w:rPr>
        <w:t xml:space="preserve"> </w:t>
      </w:r>
      <w:r>
        <w:rPr>
          <w:sz w:val="22"/>
        </w:rPr>
        <w:t>on</w:t>
      </w:r>
      <w:r>
        <w:rPr>
          <w:spacing w:val="11"/>
          <w:sz w:val="22"/>
        </w:rPr>
        <w:t xml:space="preserve"> </w:t>
      </w:r>
      <w:r>
        <w:rPr>
          <w:sz w:val="22"/>
        </w:rPr>
        <w:t>the</w:t>
      </w:r>
      <w:r>
        <w:rPr>
          <w:spacing w:val="11"/>
          <w:sz w:val="22"/>
        </w:rPr>
        <w:t xml:space="preserve"> </w:t>
      </w:r>
      <w:r>
        <w:rPr>
          <w:sz w:val="22"/>
        </w:rPr>
        <w:t>basis</w:t>
      </w:r>
      <w:r>
        <w:rPr>
          <w:spacing w:val="11"/>
          <w:sz w:val="22"/>
        </w:rPr>
        <w:t xml:space="preserve"> </w:t>
      </w:r>
      <w:r>
        <w:rPr>
          <w:sz w:val="22"/>
        </w:rPr>
        <w:t>of</w:t>
      </w:r>
      <w:r>
        <w:rPr>
          <w:spacing w:val="7"/>
          <w:sz w:val="22"/>
        </w:rPr>
        <w:t xml:space="preserve"> </w:t>
      </w:r>
      <w:r>
        <w:rPr>
          <w:spacing w:val="-2"/>
          <w:sz w:val="22"/>
        </w:rPr>
        <w:t>accuracy.</w:t>
      </w:r>
    </w:p>
    <w:p w14:paraId="3965565B">
      <w:pPr>
        <w:pStyle w:val="15"/>
        <w:spacing w:line="360" w:lineRule="auto"/>
        <w:rPr>
          <w:sz w:val="20"/>
        </w:rPr>
      </w:pPr>
    </w:p>
    <w:p w14:paraId="5B5AB439">
      <w:pPr>
        <w:pStyle w:val="15"/>
        <w:spacing w:before="189" w:line="360" w:lineRule="auto"/>
        <w:rPr>
          <w:sz w:val="20"/>
        </w:rPr>
      </w:pPr>
    </w:p>
    <w:tbl>
      <w:tblPr>
        <w:tblStyle w:val="12"/>
        <w:tblW w:w="0" w:type="auto"/>
        <w:tblInd w:w="7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78"/>
        <w:gridCol w:w="1962"/>
        <w:gridCol w:w="1799"/>
        <w:gridCol w:w="1483"/>
        <w:gridCol w:w="1148"/>
        <w:gridCol w:w="1799"/>
      </w:tblGrid>
      <w:tr w14:paraId="5BCA3D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6" w:hRule="atLeast"/>
        </w:trPr>
        <w:tc>
          <w:tcPr>
            <w:tcW w:w="678" w:type="dxa"/>
            <w:tcBorders>
              <w:bottom w:val="single" w:color="000000" w:sz="18" w:space="0"/>
            </w:tcBorders>
          </w:tcPr>
          <w:p w14:paraId="0FE9EEDF">
            <w:pPr>
              <w:pStyle w:val="259"/>
              <w:spacing w:before="0" w:line="360" w:lineRule="auto"/>
              <w:ind w:left="0"/>
              <w:rPr>
                <w:sz w:val="18"/>
              </w:rPr>
            </w:pPr>
          </w:p>
        </w:tc>
        <w:tc>
          <w:tcPr>
            <w:tcW w:w="1962" w:type="dxa"/>
            <w:tcBorders>
              <w:bottom w:val="single" w:color="000000" w:sz="18" w:space="0"/>
            </w:tcBorders>
          </w:tcPr>
          <w:p w14:paraId="64EB147E">
            <w:pPr>
              <w:pStyle w:val="259"/>
              <w:spacing w:before="7" w:line="360" w:lineRule="auto"/>
              <w:ind w:left="103"/>
              <w:rPr>
                <w:b/>
                <w:sz w:val="18"/>
              </w:rPr>
            </w:pPr>
            <w:r>
              <w:rPr>
                <w:b/>
                <w:w w:val="105"/>
                <w:sz w:val="18"/>
              </w:rPr>
              <w:t>ML</w:t>
            </w:r>
            <w:r>
              <w:rPr>
                <w:b/>
                <w:spacing w:val="-5"/>
                <w:w w:val="105"/>
                <w:sz w:val="18"/>
              </w:rPr>
              <w:t xml:space="preserve"> </w:t>
            </w:r>
            <w:r>
              <w:rPr>
                <w:b/>
                <w:spacing w:val="-2"/>
                <w:w w:val="105"/>
                <w:sz w:val="18"/>
              </w:rPr>
              <w:t>Model</w:t>
            </w:r>
          </w:p>
        </w:tc>
        <w:tc>
          <w:tcPr>
            <w:tcW w:w="1799" w:type="dxa"/>
            <w:tcBorders>
              <w:bottom w:val="single" w:color="000000" w:sz="18" w:space="0"/>
            </w:tcBorders>
          </w:tcPr>
          <w:p w14:paraId="34EF900D">
            <w:pPr>
              <w:pStyle w:val="259"/>
              <w:spacing w:before="7" w:line="360" w:lineRule="auto"/>
              <w:ind w:left="101"/>
              <w:rPr>
                <w:b/>
                <w:sz w:val="18"/>
              </w:rPr>
            </w:pPr>
            <w:r>
              <w:rPr>
                <w:b/>
                <w:spacing w:val="-2"/>
                <w:w w:val="105"/>
                <w:sz w:val="18"/>
              </w:rPr>
              <w:t>Accuracy</w:t>
            </w:r>
          </w:p>
        </w:tc>
        <w:tc>
          <w:tcPr>
            <w:tcW w:w="1483" w:type="dxa"/>
            <w:tcBorders>
              <w:bottom w:val="single" w:color="000000" w:sz="18" w:space="0"/>
            </w:tcBorders>
          </w:tcPr>
          <w:p w14:paraId="7B0B8B43">
            <w:pPr>
              <w:pStyle w:val="259"/>
              <w:spacing w:before="7" w:line="360" w:lineRule="auto"/>
              <w:rPr>
                <w:b/>
                <w:sz w:val="18"/>
              </w:rPr>
            </w:pPr>
            <w:r>
              <w:rPr>
                <w:b/>
                <w:spacing w:val="-2"/>
                <w:w w:val="105"/>
                <w:sz w:val="18"/>
              </w:rPr>
              <w:t>F1_score</w:t>
            </w:r>
          </w:p>
        </w:tc>
        <w:tc>
          <w:tcPr>
            <w:tcW w:w="1148" w:type="dxa"/>
            <w:tcBorders>
              <w:bottom w:val="single" w:color="000000" w:sz="18" w:space="0"/>
            </w:tcBorders>
          </w:tcPr>
          <w:p w14:paraId="06B1F6E5">
            <w:pPr>
              <w:pStyle w:val="259"/>
              <w:spacing w:before="7" w:line="360" w:lineRule="auto"/>
              <w:rPr>
                <w:b/>
                <w:sz w:val="18"/>
              </w:rPr>
            </w:pPr>
            <w:r>
              <w:rPr>
                <w:b/>
                <w:spacing w:val="-2"/>
                <w:w w:val="105"/>
                <w:sz w:val="18"/>
              </w:rPr>
              <w:t>Recall</w:t>
            </w:r>
          </w:p>
        </w:tc>
        <w:tc>
          <w:tcPr>
            <w:tcW w:w="1799" w:type="dxa"/>
            <w:tcBorders>
              <w:bottom w:val="single" w:color="000000" w:sz="18" w:space="0"/>
            </w:tcBorders>
          </w:tcPr>
          <w:p w14:paraId="6125574D">
            <w:pPr>
              <w:pStyle w:val="259"/>
              <w:spacing w:before="7" w:line="360" w:lineRule="auto"/>
              <w:ind w:left="101"/>
              <w:rPr>
                <w:b/>
                <w:sz w:val="18"/>
              </w:rPr>
            </w:pPr>
            <w:r>
              <w:rPr>
                <w:b/>
                <w:spacing w:val="-2"/>
                <w:w w:val="105"/>
                <w:sz w:val="18"/>
              </w:rPr>
              <w:t>Precision</w:t>
            </w:r>
          </w:p>
        </w:tc>
      </w:tr>
      <w:tr w14:paraId="17ADCF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0" w:hRule="atLeast"/>
        </w:trPr>
        <w:tc>
          <w:tcPr>
            <w:tcW w:w="678" w:type="dxa"/>
            <w:tcBorders>
              <w:top w:val="single" w:color="000000" w:sz="18" w:space="0"/>
            </w:tcBorders>
            <w:shd w:val="clear" w:color="auto" w:fill="BFBFBF"/>
          </w:tcPr>
          <w:p w14:paraId="5B8FD612">
            <w:pPr>
              <w:pStyle w:val="259"/>
              <w:spacing w:before="7" w:line="360" w:lineRule="auto"/>
              <w:rPr>
                <w:b/>
                <w:sz w:val="18"/>
              </w:rPr>
            </w:pPr>
            <w:r>
              <w:rPr>
                <w:b/>
                <w:spacing w:val="-10"/>
                <w:w w:val="105"/>
                <w:sz w:val="18"/>
              </w:rPr>
              <w:t>0</w:t>
            </w:r>
          </w:p>
        </w:tc>
        <w:tc>
          <w:tcPr>
            <w:tcW w:w="1962" w:type="dxa"/>
            <w:tcBorders>
              <w:top w:val="single" w:color="000000" w:sz="18" w:space="0"/>
            </w:tcBorders>
            <w:shd w:val="clear" w:color="auto" w:fill="BFBFBF"/>
          </w:tcPr>
          <w:p w14:paraId="0CABBAA5">
            <w:pPr>
              <w:pStyle w:val="259"/>
              <w:tabs>
                <w:tab w:val="left" w:pos="1178"/>
              </w:tabs>
              <w:spacing w:line="360" w:lineRule="auto"/>
              <w:ind w:left="103" w:right="81"/>
              <w:rPr>
                <w:sz w:val="18"/>
              </w:rPr>
            </w:pPr>
            <w:r>
              <w:rPr>
                <w:spacing w:val="-2"/>
                <w:w w:val="105"/>
                <w:sz w:val="18"/>
              </w:rPr>
              <w:t>Gradient</w:t>
            </w:r>
            <w:r>
              <w:rPr>
                <w:sz w:val="18"/>
              </w:rPr>
              <w:tab/>
            </w:r>
            <w:r>
              <w:rPr>
                <w:spacing w:val="-2"/>
                <w:w w:val="105"/>
                <w:sz w:val="18"/>
              </w:rPr>
              <w:t>Boosting Classifier</w:t>
            </w:r>
          </w:p>
        </w:tc>
        <w:tc>
          <w:tcPr>
            <w:tcW w:w="1799" w:type="dxa"/>
            <w:tcBorders>
              <w:top w:val="single" w:color="000000" w:sz="18" w:space="0"/>
            </w:tcBorders>
            <w:shd w:val="clear" w:color="auto" w:fill="BFBFBF"/>
          </w:tcPr>
          <w:p w14:paraId="13575690">
            <w:pPr>
              <w:pStyle w:val="259"/>
              <w:spacing w:line="360" w:lineRule="auto"/>
              <w:rPr>
                <w:sz w:val="18"/>
              </w:rPr>
            </w:pPr>
            <w:r>
              <w:rPr>
                <w:spacing w:val="-2"/>
                <w:w w:val="105"/>
                <w:sz w:val="18"/>
              </w:rPr>
              <w:t>0.974</w:t>
            </w:r>
          </w:p>
        </w:tc>
        <w:tc>
          <w:tcPr>
            <w:tcW w:w="1483" w:type="dxa"/>
            <w:tcBorders>
              <w:top w:val="single" w:color="000000" w:sz="18" w:space="0"/>
            </w:tcBorders>
            <w:shd w:val="clear" w:color="auto" w:fill="BFBFBF"/>
          </w:tcPr>
          <w:p w14:paraId="429CAA9D">
            <w:pPr>
              <w:pStyle w:val="259"/>
              <w:spacing w:line="360" w:lineRule="auto"/>
              <w:rPr>
                <w:sz w:val="18"/>
              </w:rPr>
            </w:pPr>
            <w:r>
              <w:rPr>
                <w:spacing w:val="-2"/>
                <w:w w:val="105"/>
                <w:sz w:val="18"/>
              </w:rPr>
              <w:t>0.977</w:t>
            </w:r>
          </w:p>
        </w:tc>
        <w:tc>
          <w:tcPr>
            <w:tcW w:w="1148" w:type="dxa"/>
            <w:tcBorders>
              <w:top w:val="single" w:color="000000" w:sz="18" w:space="0"/>
            </w:tcBorders>
            <w:shd w:val="clear" w:color="auto" w:fill="BFBFBF"/>
          </w:tcPr>
          <w:p w14:paraId="7FC6C4A3">
            <w:pPr>
              <w:pStyle w:val="259"/>
              <w:spacing w:line="360" w:lineRule="auto"/>
              <w:rPr>
                <w:sz w:val="18"/>
              </w:rPr>
            </w:pPr>
            <w:r>
              <w:rPr>
                <w:spacing w:val="-2"/>
                <w:w w:val="105"/>
                <w:sz w:val="18"/>
              </w:rPr>
              <w:t>0.994</w:t>
            </w:r>
          </w:p>
        </w:tc>
        <w:tc>
          <w:tcPr>
            <w:tcW w:w="1799" w:type="dxa"/>
            <w:tcBorders>
              <w:top w:val="single" w:color="000000" w:sz="18" w:space="0"/>
            </w:tcBorders>
            <w:shd w:val="clear" w:color="auto" w:fill="BFBFBF"/>
          </w:tcPr>
          <w:p w14:paraId="0215874C">
            <w:pPr>
              <w:pStyle w:val="259"/>
              <w:spacing w:line="360" w:lineRule="auto"/>
              <w:rPr>
                <w:sz w:val="18"/>
              </w:rPr>
            </w:pPr>
            <w:r>
              <w:rPr>
                <w:spacing w:val="-2"/>
                <w:w w:val="105"/>
                <w:sz w:val="18"/>
              </w:rPr>
              <w:t>0.986</w:t>
            </w:r>
          </w:p>
        </w:tc>
      </w:tr>
      <w:tr w14:paraId="48BC4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8" w:hRule="atLeast"/>
        </w:trPr>
        <w:tc>
          <w:tcPr>
            <w:tcW w:w="678" w:type="dxa"/>
          </w:tcPr>
          <w:p w14:paraId="5FB3A2B9">
            <w:pPr>
              <w:pStyle w:val="259"/>
              <w:spacing w:before="7" w:line="360" w:lineRule="auto"/>
              <w:rPr>
                <w:b/>
                <w:sz w:val="18"/>
              </w:rPr>
            </w:pPr>
            <w:r>
              <w:rPr>
                <w:b/>
                <w:spacing w:val="-10"/>
                <w:w w:val="105"/>
                <w:sz w:val="18"/>
              </w:rPr>
              <w:t>1</w:t>
            </w:r>
          </w:p>
        </w:tc>
        <w:tc>
          <w:tcPr>
            <w:tcW w:w="1962" w:type="dxa"/>
          </w:tcPr>
          <w:p w14:paraId="3476A9DC">
            <w:pPr>
              <w:pStyle w:val="259"/>
              <w:spacing w:line="360" w:lineRule="auto"/>
              <w:ind w:left="103"/>
              <w:rPr>
                <w:sz w:val="18"/>
              </w:rPr>
            </w:pPr>
            <w:r>
              <w:rPr>
                <w:w w:val="105"/>
                <w:sz w:val="18"/>
              </w:rPr>
              <w:t>Multi-layer</w:t>
            </w:r>
            <w:r>
              <w:rPr>
                <w:spacing w:val="-8"/>
                <w:w w:val="105"/>
                <w:sz w:val="18"/>
              </w:rPr>
              <w:t xml:space="preserve"> </w:t>
            </w:r>
            <w:r>
              <w:rPr>
                <w:spacing w:val="-2"/>
                <w:w w:val="105"/>
                <w:sz w:val="18"/>
              </w:rPr>
              <w:t>Perceptron</w:t>
            </w:r>
          </w:p>
        </w:tc>
        <w:tc>
          <w:tcPr>
            <w:tcW w:w="1799" w:type="dxa"/>
          </w:tcPr>
          <w:p w14:paraId="50938765">
            <w:pPr>
              <w:pStyle w:val="259"/>
              <w:spacing w:line="360" w:lineRule="auto"/>
              <w:rPr>
                <w:sz w:val="18"/>
              </w:rPr>
            </w:pPr>
            <w:r>
              <w:rPr>
                <w:spacing w:val="-2"/>
                <w:w w:val="105"/>
                <w:sz w:val="18"/>
              </w:rPr>
              <w:t>0.971</w:t>
            </w:r>
          </w:p>
        </w:tc>
        <w:tc>
          <w:tcPr>
            <w:tcW w:w="1483" w:type="dxa"/>
          </w:tcPr>
          <w:p w14:paraId="34F158B9">
            <w:pPr>
              <w:pStyle w:val="259"/>
              <w:spacing w:line="360" w:lineRule="auto"/>
              <w:rPr>
                <w:sz w:val="18"/>
              </w:rPr>
            </w:pPr>
            <w:r>
              <w:rPr>
                <w:spacing w:val="-2"/>
                <w:w w:val="105"/>
                <w:sz w:val="18"/>
              </w:rPr>
              <w:t>0.974</w:t>
            </w:r>
          </w:p>
        </w:tc>
        <w:tc>
          <w:tcPr>
            <w:tcW w:w="1148" w:type="dxa"/>
          </w:tcPr>
          <w:p w14:paraId="1CFDCF3A">
            <w:pPr>
              <w:pStyle w:val="259"/>
              <w:spacing w:line="360" w:lineRule="auto"/>
              <w:ind w:left="99"/>
              <w:rPr>
                <w:sz w:val="18"/>
              </w:rPr>
            </w:pPr>
            <w:r>
              <w:rPr>
                <w:spacing w:val="-2"/>
                <w:w w:val="105"/>
                <w:sz w:val="18"/>
              </w:rPr>
              <w:t>0.994</w:t>
            </w:r>
          </w:p>
        </w:tc>
        <w:tc>
          <w:tcPr>
            <w:tcW w:w="1799" w:type="dxa"/>
          </w:tcPr>
          <w:p w14:paraId="4646678D">
            <w:pPr>
              <w:pStyle w:val="259"/>
              <w:spacing w:line="360" w:lineRule="auto"/>
              <w:ind w:left="99"/>
              <w:rPr>
                <w:sz w:val="18"/>
              </w:rPr>
            </w:pPr>
            <w:r>
              <w:rPr>
                <w:spacing w:val="-2"/>
                <w:w w:val="105"/>
                <w:sz w:val="18"/>
              </w:rPr>
              <w:t>0.982</w:t>
            </w:r>
          </w:p>
        </w:tc>
      </w:tr>
      <w:tr w14:paraId="0ABC05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6" w:hRule="atLeast"/>
        </w:trPr>
        <w:tc>
          <w:tcPr>
            <w:tcW w:w="678" w:type="dxa"/>
            <w:shd w:val="clear" w:color="auto" w:fill="BFBFBF"/>
          </w:tcPr>
          <w:p w14:paraId="06E60876">
            <w:pPr>
              <w:pStyle w:val="259"/>
              <w:spacing w:before="7" w:line="360" w:lineRule="auto"/>
              <w:rPr>
                <w:b/>
                <w:sz w:val="18"/>
              </w:rPr>
            </w:pPr>
            <w:r>
              <w:rPr>
                <w:b/>
                <w:spacing w:val="-10"/>
                <w:w w:val="105"/>
                <w:sz w:val="18"/>
              </w:rPr>
              <w:t>2</w:t>
            </w:r>
          </w:p>
        </w:tc>
        <w:tc>
          <w:tcPr>
            <w:tcW w:w="1962" w:type="dxa"/>
            <w:shd w:val="clear" w:color="auto" w:fill="BFBFBF"/>
          </w:tcPr>
          <w:p w14:paraId="60FBB82D">
            <w:pPr>
              <w:pStyle w:val="259"/>
              <w:spacing w:line="360" w:lineRule="auto"/>
              <w:ind w:left="103"/>
              <w:rPr>
                <w:sz w:val="18"/>
              </w:rPr>
            </w:pPr>
            <w:r>
              <w:rPr>
                <w:w w:val="105"/>
                <w:sz w:val="18"/>
              </w:rPr>
              <w:t>Random</w:t>
            </w:r>
            <w:r>
              <w:rPr>
                <w:spacing w:val="-8"/>
                <w:w w:val="105"/>
                <w:sz w:val="18"/>
              </w:rPr>
              <w:t xml:space="preserve"> </w:t>
            </w:r>
            <w:r>
              <w:rPr>
                <w:spacing w:val="-2"/>
                <w:w w:val="105"/>
                <w:sz w:val="18"/>
              </w:rPr>
              <w:t>Forest</w:t>
            </w:r>
          </w:p>
        </w:tc>
        <w:tc>
          <w:tcPr>
            <w:tcW w:w="1799" w:type="dxa"/>
            <w:shd w:val="clear" w:color="auto" w:fill="BFBFBF"/>
          </w:tcPr>
          <w:p w14:paraId="53BC7665">
            <w:pPr>
              <w:pStyle w:val="259"/>
              <w:spacing w:line="360" w:lineRule="auto"/>
              <w:rPr>
                <w:sz w:val="18"/>
              </w:rPr>
            </w:pPr>
            <w:r>
              <w:rPr>
                <w:spacing w:val="-2"/>
                <w:w w:val="105"/>
                <w:sz w:val="18"/>
              </w:rPr>
              <w:t>0.966</w:t>
            </w:r>
          </w:p>
        </w:tc>
        <w:tc>
          <w:tcPr>
            <w:tcW w:w="1483" w:type="dxa"/>
            <w:shd w:val="clear" w:color="auto" w:fill="BFBFBF"/>
          </w:tcPr>
          <w:p w14:paraId="6A9447F4">
            <w:pPr>
              <w:pStyle w:val="259"/>
              <w:spacing w:line="360" w:lineRule="auto"/>
              <w:rPr>
                <w:sz w:val="18"/>
              </w:rPr>
            </w:pPr>
            <w:r>
              <w:rPr>
                <w:spacing w:val="-2"/>
                <w:w w:val="105"/>
                <w:sz w:val="18"/>
              </w:rPr>
              <w:t>0.969</w:t>
            </w:r>
          </w:p>
        </w:tc>
        <w:tc>
          <w:tcPr>
            <w:tcW w:w="1148" w:type="dxa"/>
            <w:shd w:val="clear" w:color="auto" w:fill="BFBFBF"/>
          </w:tcPr>
          <w:p w14:paraId="417FFA30">
            <w:pPr>
              <w:pStyle w:val="259"/>
              <w:spacing w:line="360" w:lineRule="auto"/>
              <w:rPr>
                <w:sz w:val="18"/>
              </w:rPr>
            </w:pPr>
            <w:r>
              <w:rPr>
                <w:spacing w:val="-2"/>
                <w:w w:val="105"/>
                <w:sz w:val="18"/>
              </w:rPr>
              <w:t>0.994</w:t>
            </w:r>
          </w:p>
        </w:tc>
        <w:tc>
          <w:tcPr>
            <w:tcW w:w="1799" w:type="dxa"/>
            <w:shd w:val="clear" w:color="auto" w:fill="BFBFBF"/>
          </w:tcPr>
          <w:p w14:paraId="01E120FF">
            <w:pPr>
              <w:pStyle w:val="259"/>
              <w:spacing w:line="360" w:lineRule="auto"/>
              <w:rPr>
                <w:sz w:val="18"/>
              </w:rPr>
            </w:pPr>
            <w:r>
              <w:rPr>
                <w:spacing w:val="-2"/>
                <w:w w:val="105"/>
                <w:sz w:val="18"/>
              </w:rPr>
              <w:t>0.987</w:t>
            </w:r>
          </w:p>
        </w:tc>
      </w:tr>
      <w:tr w14:paraId="383439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6" w:hRule="atLeast"/>
        </w:trPr>
        <w:tc>
          <w:tcPr>
            <w:tcW w:w="678" w:type="dxa"/>
          </w:tcPr>
          <w:p w14:paraId="150206F2">
            <w:pPr>
              <w:pStyle w:val="259"/>
              <w:spacing w:before="7" w:line="360" w:lineRule="auto"/>
              <w:rPr>
                <w:b/>
                <w:sz w:val="18"/>
              </w:rPr>
            </w:pPr>
            <w:r>
              <w:rPr>
                <w:b/>
                <w:spacing w:val="-10"/>
                <w:w w:val="105"/>
                <w:sz w:val="18"/>
              </w:rPr>
              <w:t>3</w:t>
            </w:r>
          </w:p>
        </w:tc>
        <w:tc>
          <w:tcPr>
            <w:tcW w:w="1962" w:type="dxa"/>
          </w:tcPr>
          <w:p w14:paraId="63694B60">
            <w:pPr>
              <w:pStyle w:val="259"/>
              <w:spacing w:line="360" w:lineRule="auto"/>
              <w:ind w:left="103"/>
              <w:rPr>
                <w:sz w:val="18"/>
              </w:rPr>
            </w:pPr>
            <w:r>
              <w:rPr>
                <w:spacing w:val="-5"/>
                <w:w w:val="105"/>
                <w:sz w:val="18"/>
              </w:rPr>
              <w:t>SVM</w:t>
            </w:r>
          </w:p>
        </w:tc>
        <w:tc>
          <w:tcPr>
            <w:tcW w:w="1799" w:type="dxa"/>
          </w:tcPr>
          <w:p w14:paraId="079D8D37">
            <w:pPr>
              <w:pStyle w:val="259"/>
              <w:spacing w:line="360" w:lineRule="auto"/>
              <w:ind w:left="101"/>
              <w:rPr>
                <w:sz w:val="18"/>
              </w:rPr>
            </w:pPr>
            <w:r>
              <w:rPr>
                <w:spacing w:val="-2"/>
                <w:w w:val="105"/>
                <w:sz w:val="18"/>
              </w:rPr>
              <w:t>0.964</w:t>
            </w:r>
          </w:p>
        </w:tc>
        <w:tc>
          <w:tcPr>
            <w:tcW w:w="1483" w:type="dxa"/>
          </w:tcPr>
          <w:p w14:paraId="4F4884F6">
            <w:pPr>
              <w:pStyle w:val="259"/>
              <w:spacing w:line="360" w:lineRule="auto"/>
              <w:ind w:left="101"/>
              <w:rPr>
                <w:sz w:val="18"/>
              </w:rPr>
            </w:pPr>
            <w:r>
              <w:rPr>
                <w:spacing w:val="-2"/>
                <w:w w:val="105"/>
                <w:sz w:val="18"/>
              </w:rPr>
              <w:t>0.968</w:t>
            </w:r>
          </w:p>
        </w:tc>
        <w:tc>
          <w:tcPr>
            <w:tcW w:w="1148" w:type="dxa"/>
          </w:tcPr>
          <w:p w14:paraId="4D6BD3BE">
            <w:pPr>
              <w:pStyle w:val="259"/>
              <w:spacing w:line="360" w:lineRule="auto"/>
              <w:rPr>
                <w:sz w:val="18"/>
              </w:rPr>
            </w:pPr>
            <w:r>
              <w:rPr>
                <w:spacing w:val="-2"/>
                <w:w w:val="105"/>
                <w:sz w:val="18"/>
              </w:rPr>
              <w:t>0.980</w:t>
            </w:r>
          </w:p>
        </w:tc>
        <w:tc>
          <w:tcPr>
            <w:tcW w:w="1799" w:type="dxa"/>
          </w:tcPr>
          <w:p w14:paraId="1E000CB7">
            <w:pPr>
              <w:pStyle w:val="259"/>
              <w:spacing w:line="360" w:lineRule="auto"/>
              <w:rPr>
                <w:sz w:val="18"/>
              </w:rPr>
            </w:pPr>
            <w:r>
              <w:rPr>
                <w:spacing w:val="-2"/>
                <w:w w:val="105"/>
                <w:sz w:val="18"/>
              </w:rPr>
              <w:t>0.965</w:t>
            </w:r>
          </w:p>
        </w:tc>
      </w:tr>
      <w:tr w14:paraId="04E1D0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4" w:hRule="atLeast"/>
        </w:trPr>
        <w:tc>
          <w:tcPr>
            <w:tcW w:w="678" w:type="dxa"/>
            <w:shd w:val="clear" w:color="auto" w:fill="BFBFBF"/>
          </w:tcPr>
          <w:p w14:paraId="0935C4AB">
            <w:pPr>
              <w:pStyle w:val="259"/>
              <w:spacing w:before="7" w:line="360" w:lineRule="auto"/>
              <w:rPr>
                <w:b/>
                <w:sz w:val="18"/>
              </w:rPr>
            </w:pPr>
            <w:r>
              <w:rPr>
                <w:b/>
                <w:spacing w:val="-10"/>
                <w:w w:val="105"/>
                <w:sz w:val="18"/>
              </w:rPr>
              <w:t>4</w:t>
            </w:r>
          </w:p>
        </w:tc>
        <w:tc>
          <w:tcPr>
            <w:tcW w:w="1962" w:type="dxa"/>
            <w:shd w:val="clear" w:color="auto" w:fill="BFBFBF"/>
          </w:tcPr>
          <w:p w14:paraId="2A29E0B4">
            <w:pPr>
              <w:pStyle w:val="259"/>
              <w:spacing w:line="360" w:lineRule="auto"/>
              <w:ind w:left="103"/>
              <w:rPr>
                <w:sz w:val="18"/>
              </w:rPr>
            </w:pPr>
            <w:r>
              <w:rPr>
                <w:spacing w:val="-5"/>
                <w:w w:val="105"/>
                <w:sz w:val="18"/>
              </w:rPr>
              <w:t>KNN</w:t>
            </w:r>
          </w:p>
        </w:tc>
        <w:tc>
          <w:tcPr>
            <w:tcW w:w="1799" w:type="dxa"/>
            <w:shd w:val="clear" w:color="auto" w:fill="BFBFBF"/>
          </w:tcPr>
          <w:p w14:paraId="4C3AF8B9">
            <w:pPr>
              <w:pStyle w:val="259"/>
              <w:spacing w:line="360" w:lineRule="auto"/>
              <w:rPr>
                <w:sz w:val="18"/>
              </w:rPr>
            </w:pPr>
            <w:r>
              <w:rPr>
                <w:spacing w:val="-2"/>
                <w:w w:val="105"/>
                <w:sz w:val="18"/>
              </w:rPr>
              <w:t>0.956</w:t>
            </w:r>
          </w:p>
        </w:tc>
        <w:tc>
          <w:tcPr>
            <w:tcW w:w="1483" w:type="dxa"/>
            <w:shd w:val="clear" w:color="auto" w:fill="BFBFBF"/>
          </w:tcPr>
          <w:p w14:paraId="5A105664">
            <w:pPr>
              <w:pStyle w:val="259"/>
              <w:spacing w:line="360" w:lineRule="auto"/>
              <w:rPr>
                <w:sz w:val="18"/>
              </w:rPr>
            </w:pPr>
            <w:r>
              <w:rPr>
                <w:spacing w:val="-2"/>
                <w:w w:val="105"/>
                <w:sz w:val="18"/>
              </w:rPr>
              <w:t>0.961</w:t>
            </w:r>
          </w:p>
        </w:tc>
        <w:tc>
          <w:tcPr>
            <w:tcW w:w="1148" w:type="dxa"/>
            <w:shd w:val="clear" w:color="auto" w:fill="BFBFBF"/>
          </w:tcPr>
          <w:p w14:paraId="736545E3">
            <w:pPr>
              <w:pStyle w:val="259"/>
              <w:spacing w:line="360" w:lineRule="auto"/>
              <w:rPr>
                <w:sz w:val="18"/>
              </w:rPr>
            </w:pPr>
            <w:r>
              <w:rPr>
                <w:spacing w:val="-2"/>
                <w:w w:val="105"/>
                <w:sz w:val="18"/>
              </w:rPr>
              <w:t>0.991</w:t>
            </w:r>
          </w:p>
        </w:tc>
        <w:tc>
          <w:tcPr>
            <w:tcW w:w="1799" w:type="dxa"/>
            <w:shd w:val="clear" w:color="auto" w:fill="BFBFBF"/>
          </w:tcPr>
          <w:p w14:paraId="23C31F20">
            <w:pPr>
              <w:pStyle w:val="259"/>
              <w:spacing w:line="360" w:lineRule="auto"/>
              <w:rPr>
                <w:sz w:val="18"/>
              </w:rPr>
            </w:pPr>
            <w:r>
              <w:rPr>
                <w:spacing w:val="-2"/>
                <w:w w:val="105"/>
                <w:sz w:val="18"/>
              </w:rPr>
              <w:t>0.993</w:t>
            </w:r>
          </w:p>
        </w:tc>
      </w:tr>
      <w:tr w14:paraId="42E43A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8" w:hRule="atLeast"/>
        </w:trPr>
        <w:tc>
          <w:tcPr>
            <w:tcW w:w="678" w:type="dxa"/>
          </w:tcPr>
          <w:p w14:paraId="4E854244">
            <w:pPr>
              <w:pStyle w:val="259"/>
              <w:spacing w:before="9" w:line="360" w:lineRule="auto"/>
              <w:rPr>
                <w:b/>
                <w:sz w:val="18"/>
              </w:rPr>
            </w:pPr>
            <w:r>
              <w:rPr>
                <w:b/>
                <w:spacing w:val="-10"/>
                <w:w w:val="105"/>
                <w:sz w:val="18"/>
              </w:rPr>
              <w:t>5</w:t>
            </w:r>
          </w:p>
        </w:tc>
        <w:tc>
          <w:tcPr>
            <w:tcW w:w="1962" w:type="dxa"/>
          </w:tcPr>
          <w:p w14:paraId="6A3F49B2">
            <w:pPr>
              <w:pStyle w:val="259"/>
              <w:spacing w:before="5" w:line="360" w:lineRule="auto"/>
              <w:ind w:left="103"/>
              <w:rPr>
                <w:sz w:val="18"/>
              </w:rPr>
            </w:pPr>
            <w:r>
              <w:rPr>
                <w:w w:val="105"/>
                <w:sz w:val="18"/>
              </w:rPr>
              <w:t>Logistic</w:t>
            </w:r>
            <w:r>
              <w:rPr>
                <w:spacing w:val="-7"/>
                <w:w w:val="105"/>
                <w:sz w:val="18"/>
              </w:rPr>
              <w:t xml:space="preserve"> </w:t>
            </w:r>
            <w:r>
              <w:rPr>
                <w:spacing w:val="-2"/>
                <w:w w:val="105"/>
                <w:sz w:val="18"/>
              </w:rPr>
              <w:t>Regression</w:t>
            </w:r>
          </w:p>
        </w:tc>
        <w:tc>
          <w:tcPr>
            <w:tcW w:w="1799" w:type="dxa"/>
          </w:tcPr>
          <w:p w14:paraId="09CB6298">
            <w:pPr>
              <w:pStyle w:val="259"/>
              <w:spacing w:before="5" w:line="360" w:lineRule="auto"/>
              <w:rPr>
                <w:sz w:val="18"/>
              </w:rPr>
            </w:pPr>
            <w:r>
              <w:rPr>
                <w:spacing w:val="-2"/>
                <w:w w:val="105"/>
                <w:sz w:val="18"/>
              </w:rPr>
              <w:t>0.934</w:t>
            </w:r>
          </w:p>
        </w:tc>
        <w:tc>
          <w:tcPr>
            <w:tcW w:w="1483" w:type="dxa"/>
          </w:tcPr>
          <w:p w14:paraId="0D5010DE">
            <w:pPr>
              <w:pStyle w:val="259"/>
              <w:spacing w:before="5" w:line="360" w:lineRule="auto"/>
              <w:ind w:left="101"/>
              <w:rPr>
                <w:sz w:val="18"/>
              </w:rPr>
            </w:pPr>
            <w:r>
              <w:rPr>
                <w:spacing w:val="-2"/>
                <w:w w:val="105"/>
                <w:sz w:val="18"/>
              </w:rPr>
              <w:t>0.941</w:t>
            </w:r>
          </w:p>
        </w:tc>
        <w:tc>
          <w:tcPr>
            <w:tcW w:w="1148" w:type="dxa"/>
          </w:tcPr>
          <w:p w14:paraId="478821CF">
            <w:pPr>
              <w:pStyle w:val="259"/>
              <w:spacing w:before="5" w:line="360" w:lineRule="auto"/>
              <w:rPr>
                <w:sz w:val="18"/>
              </w:rPr>
            </w:pPr>
            <w:r>
              <w:rPr>
                <w:spacing w:val="-2"/>
                <w:w w:val="105"/>
                <w:sz w:val="18"/>
              </w:rPr>
              <w:t>0.943</w:t>
            </w:r>
          </w:p>
        </w:tc>
        <w:tc>
          <w:tcPr>
            <w:tcW w:w="1799" w:type="dxa"/>
          </w:tcPr>
          <w:p w14:paraId="2EC22603">
            <w:pPr>
              <w:pStyle w:val="259"/>
              <w:spacing w:before="5" w:line="360" w:lineRule="auto"/>
              <w:rPr>
                <w:sz w:val="18"/>
              </w:rPr>
            </w:pPr>
            <w:r>
              <w:rPr>
                <w:spacing w:val="-2"/>
                <w:w w:val="105"/>
                <w:sz w:val="18"/>
              </w:rPr>
              <w:t>0.927</w:t>
            </w:r>
          </w:p>
        </w:tc>
      </w:tr>
      <w:tr w14:paraId="28D030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16" w:hRule="atLeast"/>
        </w:trPr>
        <w:tc>
          <w:tcPr>
            <w:tcW w:w="678" w:type="dxa"/>
            <w:shd w:val="clear" w:color="auto" w:fill="BFBFBF"/>
          </w:tcPr>
          <w:p w14:paraId="5EE712C8">
            <w:pPr>
              <w:pStyle w:val="259"/>
              <w:spacing w:before="7" w:line="360" w:lineRule="auto"/>
              <w:rPr>
                <w:b/>
                <w:sz w:val="18"/>
              </w:rPr>
            </w:pPr>
            <w:r>
              <w:rPr>
                <w:b/>
                <w:spacing w:val="-10"/>
                <w:w w:val="105"/>
                <w:sz w:val="18"/>
              </w:rPr>
              <w:t>6</w:t>
            </w:r>
          </w:p>
        </w:tc>
        <w:tc>
          <w:tcPr>
            <w:tcW w:w="1962" w:type="dxa"/>
            <w:shd w:val="clear" w:color="auto" w:fill="BFBFBF"/>
          </w:tcPr>
          <w:p w14:paraId="6592B2E7">
            <w:pPr>
              <w:pStyle w:val="259"/>
              <w:spacing w:line="360" w:lineRule="auto"/>
              <w:ind w:left="103"/>
              <w:rPr>
                <w:sz w:val="18"/>
              </w:rPr>
            </w:pPr>
            <w:r>
              <w:rPr>
                <w:w w:val="105"/>
                <w:sz w:val="18"/>
              </w:rPr>
              <w:t>Decision</w:t>
            </w:r>
            <w:r>
              <w:rPr>
                <w:spacing w:val="-8"/>
                <w:w w:val="105"/>
                <w:sz w:val="18"/>
              </w:rPr>
              <w:t xml:space="preserve"> </w:t>
            </w:r>
            <w:r>
              <w:rPr>
                <w:spacing w:val="-4"/>
                <w:w w:val="105"/>
                <w:sz w:val="18"/>
              </w:rPr>
              <w:t>Tree</w:t>
            </w:r>
          </w:p>
        </w:tc>
        <w:tc>
          <w:tcPr>
            <w:tcW w:w="1799" w:type="dxa"/>
            <w:shd w:val="clear" w:color="auto" w:fill="BFBFBF"/>
          </w:tcPr>
          <w:p w14:paraId="2D7C443C">
            <w:pPr>
              <w:pStyle w:val="259"/>
              <w:spacing w:line="360" w:lineRule="auto"/>
              <w:rPr>
                <w:sz w:val="18"/>
              </w:rPr>
            </w:pPr>
            <w:r>
              <w:rPr>
                <w:spacing w:val="-2"/>
                <w:w w:val="105"/>
                <w:sz w:val="18"/>
              </w:rPr>
              <w:t>0.959</w:t>
            </w:r>
          </w:p>
        </w:tc>
        <w:tc>
          <w:tcPr>
            <w:tcW w:w="1483" w:type="dxa"/>
            <w:shd w:val="clear" w:color="auto" w:fill="BFBFBF"/>
          </w:tcPr>
          <w:p w14:paraId="5E3EF8B3">
            <w:pPr>
              <w:pStyle w:val="259"/>
              <w:spacing w:line="360" w:lineRule="auto"/>
              <w:rPr>
                <w:sz w:val="18"/>
              </w:rPr>
            </w:pPr>
            <w:r>
              <w:rPr>
                <w:spacing w:val="-2"/>
                <w:w w:val="105"/>
                <w:sz w:val="18"/>
              </w:rPr>
              <w:t>0.964</w:t>
            </w:r>
          </w:p>
        </w:tc>
        <w:tc>
          <w:tcPr>
            <w:tcW w:w="1148" w:type="dxa"/>
            <w:shd w:val="clear" w:color="auto" w:fill="BFBFBF"/>
          </w:tcPr>
          <w:p w14:paraId="28B4CA68">
            <w:pPr>
              <w:pStyle w:val="259"/>
              <w:spacing w:line="360" w:lineRule="auto"/>
              <w:rPr>
                <w:sz w:val="18"/>
              </w:rPr>
            </w:pPr>
            <w:r>
              <w:rPr>
                <w:spacing w:val="-2"/>
                <w:w w:val="105"/>
                <w:sz w:val="18"/>
              </w:rPr>
              <w:t>0.980</w:t>
            </w:r>
          </w:p>
        </w:tc>
        <w:tc>
          <w:tcPr>
            <w:tcW w:w="1799" w:type="dxa"/>
            <w:shd w:val="clear" w:color="auto" w:fill="BFBFBF"/>
          </w:tcPr>
          <w:p w14:paraId="58C7CAE7">
            <w:pPr>
              <w:pStyle w:val="259"/>
              <w:spacing w:line="360" w:lineRule="auto"/>
              <w:rPr>
                <w:sz w:val="18"/>
              </w:rPr>
            </w:pPr>
            <w:r>
              <w:rPr>
                <w:spacing w:val="-2"/>
                <w:w w:val="105"/>
                <w:sz w:val="18"/>
              </w:rPr>
              <w:t>0.965</w:t>
            </w:r>
          </w:p>
        </w:tc>
      </w:tr>
      <w:tr w14:paraId="56C0D9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2" w:hRule="atLeast"/>
        </w:trPr>
        <w:tc>
          <w:tcPr>
            <w:tcW w:w="678" w:type="dxa"/>
          </w:tcPr>
          <w:p w14:paraId="6DB7CFAD">
            <w:pPr>
              <w:pStyle w:val="259"/>
              <w:spacing w:before="9" w:line="360" w:lineRule="auto"/>
              <w:rPr>
                <w:b/>
                <w:sz w:val="18"/>
              </w:rPr>
            </w:pPr>
            <w:r>
              <w:rPr>
                <w:b/>
                <w:spacing w:val="-10"/>
                <w:w w:val="105"/>
                <w:sz w:val="18"/>
              </w:rPr>
              <w:t>7</w:t>
            </w:r>
          </w:p>
        </w:tc>
        <w:tc>
          <w:tcPr>
            <w:tcW w:w="1962" w:type="dxa"/>
          </w:tcPr>
          <w:p w14:paraId="31B91300">
            <w:pPr>
              <w:pStyle w:val="259"/>
              <w:spacing w:before="5" w:line="360" w:lineRule="auto"/>
              <w:ind w:left="103"/>
              <w:rPr>
                <w:sz w:val="18"/>
              </w:rPr>
            </w:pPr>
            <w:r>
              <w:rPr>
                <w:w w:val="105"/>
                <w:sz w:val="18"/>
              </w:rPr>
              <w:t>Naive</w:t>
            </w:r>
            <w:r>
              <w:rPr>
                <w:spacing w:val="-6"/>
                <w:w w:val="105"/>
                <w:sz w:val="18"/>
              </w:rPr>
              <w:t xml:space="preserve"> </w:t>
            </w:r>
            <w:r>
              <w:rPr>
                <w:w w:val="105"/>
                <w:sz w:val="18"/>
              </w:rPr>
              <w:t>Bayes</w:t>
            </w:r>
            <w:r>
              <w:rPr>
                <w:spacing w:val="-4"/>
                <w:w w:val="105"/>
                <w:sz w:val="18"/>
              </w:rPr>
              <w:t xml:space="preserve"> </w:t>
            </w:r>
            <w:r>
              <w:rPr>
                <w:spacing w:val="-2"/>
                <w:w w:val="105"/>
                <w:sz w:val="18"/>
              </w:rPr>
              <w:t>Classifier</w:t>
            </w:r>
          </w:p>
        </w:tc>
        <w:tc>
          <w:tcPr>
            <w:tcW w:w="1799" w:type="dxa"/>
          </w:tcPr>
          <w:p w14:paraId="15122866">
            <w:pPr>
              <w:pStyle w:val="259"/>
              <w:spacing w:before="5" w:line="360" w:lineRule="auto"/>
              <w:rPr>
                <w:sz w:val="18"/>
              </w:rPr>
            </w:pPr>
            <w:r>
              <w:rPr>
                <w:spacing w:val="-2"/>
                <w:w w:val="105"/>
                <w:sz w:val="18"/>
              </w:rPr>
              <w:t>0.605</w:t>
            </w:r>
          </w:p>
        </w:tc>
        <w:tc>
          <w:tcPr>
            <w:tcW w:w="1483" w:type="dxa"/>
          </w:tcPr>
          <w:p w14:paraId="220F2C3F">
            <w:pPr>
              <w:pStyle w:val="259"/>
              <w:spacing w:before="5" w:line="360" w:lineRule="auto"/>
              <w:rPr>
                <w:sz w:val="18"/>
              </w:rPr>
            </w:pPr>
            <w:r>
              <w:rPr>
                <w:spacing w:val="-2"/>
                <w:w w:val="105"/>
                <w:sz w:val="18"/>
              </w:rPr>
              <w:t>0.454</w:t>
            </w:r>
          </w:p>
        </w:tc>
        <w:tc>
          <w:tcPr>
            <w:tcW w:w="1148" w:type="dxa"/>
          </w:tcPr>
          <w:p w14:paraId="22A6A6A5">
            <w:pPr>
              <w:pStyle w:val="259"/>
              <w:spacing w:before="5" w:line="360" w:lineRule="auto"/>
              <w:ind w:left="99"/>
              <w:rPr>
                <w:sz w:val="18"/>
              </w:rPr>
            </w:pPr>
            <w:r>
              <w:rPr>
                <w:spacing w:val="-2"/>
                <w:w w:val="105"/>
                <w:sz w:val="18"/>
              </w:rPr>
              <w:t>0.292</w:t>
            </w:r>
          </w:p>
        </w:tc>
        <w:tc>
          <w:tcPr>
            <w:tcW w:w="1799" w:type="dxa"/>
          </w:tcPr>
          <w:p w14:paraId="539EBFB5">
            <w:pPr>
              <w:pStyle w:val="259"/>
              <w:spacing w:before="5" w:line="360" w:lineRule="auto"/>
              <w:ind w:left="99"/>
              <w:rPr>
                <w:sz w:val="18"/>
              </w:rPr>
            </w:pPr>
            <w:r>
              <w:rPr>
                <w:spacing w:val="-2"/>
                <w:w w:val="105"/>
                <w:sz w:val="18"/>
              </w:rPr>
              <w:t>0.997</w:t>
            </w:r>
          </w:p>
        </w:tc>
      </w:tr>
    </w:tbl>
    <w:p w14:paraId="411E6E8C">
      <w:pPr>
        <w:pStyle w:val="15"/>
        <w:spacing w:before="139" w:line="360" w:lineRule="auto"/>
        <w:rPr>
          <w:sz w:val="16"/>
        </w:rPr>
      </w:pPr>
    </w:p>
    <w:p w14:paraId="710EF2A6">
      <w:pPr>
        <w:spacing w:before="0" w:line="360" w:lineRule="auto"/>
        <w:ind w:left="0" w:right="717" w:firstLine="0"/>
        <w:jc w:val="center"/>
        <w:rPr>
          <w:sz w:val="16"/>
        </w:rPr>
      </w:pPr>
      <w:r>
        <w:rPr>
          <w:sz w:val="16"/>
        </w:rPr>
        <w:t>Table</w:t>
      </w:r>
      <w:r>
        <w:rPr>
          <w:spacing w:val="-4"/>
          <w:sz w:val="16"/>
        </w:rPr>
        <w:t xml:space="preserve"> </w:t>
      </w:r>
      <w:r>
        <w:rPr>
          <w:sz w:val="16"/>
        </w:rPr>
        <w:t>4.1</w:t>
      </w:r>
      <w:r>
        <w:rPr>
          <w:spacing w:val="-1"/>
          <w:sz w:val="16"/>
        </w:rPr>
        <w:t xml:space="preserve"> </w:t>
      </w:r>
      <w:r>
        <w:rPr>
          <w:sz w:val="16"/>
        </w:rPr>
        <w:t>Comparison</w:t>
      </w:r>
      <w:r>
        <w:rPr>
          <w:spacing w:val="-2"/>
          <w:sz w:val="16"/>
        </w:rPr>
        <w:t xml:space="preserve"> </w:t>
      </w:r>
      <w:r>
        <w:rPr>
          <w:sz w:val="16"/>
        </w:rPr>
        <w:t xml:space="preserve">of </w:t>
      </w:r>
      <w:r>
        <w:rPr>
          <w:spacing w:val="-2"/>
          <w:sz w:val="16"/>
        </w:rPr>
        <w:t>Accuracy</w:t>
      </w:r>
    </w:p>
    <w:p w14:paraId="697062A4">
      <w:pPr>
        <w:spacing w:after="0" w:line="360" w:lineRule="auto"/>
        <w:jc w:val="center"/>
        <w:rPr>
          <w:sz w:val="16"/>
        </w:rPr>
        <w:sectPr>
          <w:pgSz w:w="11200" w:h="15840"/>
          <w:pgMar w:top="1500" w:right="992" w:bottom="1540" w:left="850" w:header="0" w:footer="1341" w:gutter="0"/>
          <w:cols w:space="720" w:num="1"/>
        </w:sectPr>
      </w:pPr>
    </w:p>
    <w:p w14:paraId="2B1C362A">
      <w:pPr>
        <w:pStyle w:val="258"/>
        <w:numPr>
          <w:ilvl w:val="1"/>
          <w:numId w:val="26"/>
        </w:numPr>
        <w:tabs>
          <w:tab w:val="left" w:pos="1830"/>
        </w:tabs>
        <w:spacing w:before="83" w:after="0" w:line="360" w:lineRule="auto"/>
        <w:ind w:left="1830" w:right="0" w:hanging="339"/>
        <w:jc w:val="left"/>
        <w:rPr>
          <w:sz w:val="22"/>
        </w:rPr>
      </w:pPr>
      <w:r>
        <w:rPr>
          <w:sz w:val="22"/>
        </w:rPr>
        <w:t>Now</w:t>
      </w:r>
      <w:r>
        <w:rPr>
          <w:spacing w:val="6"/>
          <w:sz w:val="22"/>
        </w:rPr>
        <w:t xml:space="preserve"> </w:t>
      </w:r>
      <w:r>
        <w:rPr>
          <w:sz w:val="22"/>
        </w:rPr>
        <w:t>we</w:t>
      </w:r>
      <w:r>
        <w:rPr>
          <w:spacing w:val="10"/>
          <w:sz w:val="22"/>
        </w:rPr>
        <w:t xml:space="preserve"> </w:t>
      </w:r>
      <w:r>
        <w:rPr>
          <w:sz w:val="22"/>
        </w:rPr>
        <w:t>have</w:t>
      </w:r>
      <w:r>
        <w:rPr>
          <w:spacing w:val="11"/>
          <w:sz w:val="22"/>
        </w:rPr>
        <w:t xml:space="preserve"> </w:t>
      </w:r>
      <w:r>
        <w:rPr>
          <w:sz w:val="22"/>
        </w:rPr>
        <w:t>saved</w:t>
      </w:r>
      <w:r>
        <w:rPr>
          <w:spacing w:val="11"/>
          <w:sz w:val="22"/>
        </w:rPr>
        <w:t xml:space="preserve"> </w:t>
      </w:r>
      <w:r>
        <w:rPr>
          <w:sz w:val="22"/>
        </w:rPr>
        <w:t>our</w:t>
      </w:r>
      <w:r>
        <w:rPr>
          <w:spacing w:val="16"/>
          <w:sz w:val="22"/>
        </w:rPr>
        <w:t xml:space="preserve"> </w:t>
      </w:r>
      <w:r>
        <w:rPr>
          <w:spacing w:val="-2"/>
          <w:sz w:val="22"/>
        </w:rPr>
        <w:t>model</w:t>
      </w:r>
    </w:p>
    <w:p w14:paraId="68136DC8">
      <w:pPr>
        <w:pStyle w:val="15"/>
        <w:spacing w:before="207" w:line="360" w:lineRule="auto"/>
        <w:rPr>
          <w:sz w:val="20"/>
        </w:rPr>
      </w:pPr>
      <w:r>
        <w:rPr>
          <w:sz w:val="20"/>
        </w:rPr>
        <w:drawing>
          <wp:anchor distT="0" distB="0" distL="0" distR="0" simplePos="0" relativeHeight="251665408" behindDoc="1" locked="0" layoutInCell="1" allowOverlap="1">
            <wp:simplePos x="0" y="0"/>
            <wp:positionH relativeFrom="page">
              <wp:posOffset>1633220</wp:posOffset>
            </wp:positionH>
            <wp:positionV relativeFrom="paragraph">
              <wp:posOffset>292735</wp:posOffset>
            </wp:positionV>
            <wp:extent cx="4417695" cy="2798445"/>
            <wp:effectExtent l="0" t="0" r="1905" b="1905"/>
            <wp:wrapTopAndBottom/>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0" cstate="print"/>
                    <a:stretch>
                      <a:fillRect/>
                    </a:stretch>
                  </pic:blipFill>
                  <pic:spPr>
                    <a:xfrm>
                      <a:off x="0" y="0"/>
                      <a:ext cx="4417919" cy="2798254"/>
                    </a:xfrm>
                    <a:prstGeom prst="rect">
                      <a:avLst/>
                    </a:prstGeom>
                  </pic:spPr>
                </pic:pic>
              </a:graphicData>
            </a:graphic>
          </wp:anchor>
        </w:drawing>
      </w:r>
    </w:p>
    <w:p w14:paraId="396E44F5">
      <w:pPr>
        <w:spacing w:before="199" w:line="360" w:lineRule="auto"/>
        <w:ind w:left="0" w:right="642" w:firstLine="0"/>
        <w:jc w:val="center"/>
        <w:rPr>
          <w:sz w:val="16"/>
        </w:rPr>
      </w:pPr>
      <w:r>
        <w:rPr>
          <w:sz w:val="16"/>
          <w:lang w:val="en-US"/>
        </w:rPr>
        <w:t>Figure 4.3.</w:t>
      </w:r>
      <w:r>
        <w:rPr>
          <w:sz w:val="16"/>
        </w:rPr>
        <w:t>16</w:t>
      </w:r>
      <w:r>
        <w:rPr>
          <w:spacing w:val="3"/>
          <w:sz w:val="16"/>
        </w:rPr>
        <w:t xml:space="preserve"> </w:t>
      </w:r>
      <w:r>
        <w:rPr>
          <w:sz w:val="16"/>
        </w:rPr>
        <w:t>Saving</w:t>
      </w:r>
      <w:r>
        <w:rPr>
          <w:spacing w:val="3"/>
          <w:sz w:val="16"/>
        </w:rPr>
        <w:t xml:space="preserve"> </w:t>
      </w:r>
      <w:r>
        <w:rPr>
          <w:sz w:val="16"/>
        </w:rPr>
        <w:t>the</w:t>
      </w:r>
      <w:r>
        <w:rPr>
          <w:spacing w:val="5"/>
          <w:sz w:val="16"/>
        </w:rPr>
        <w:t xml:space="preserve"> </w:t>
      </w:r>
      <w:r>
        <w:rPr>
          <w:spacing w:val="-4"/>
          <w:sz w:val="16"/>
        </w:rPr>
        <w:t>Model</w:t>
      </w:r>
    </w:p>
    <w:p w14:paraId="67B8074D">
      <w:pPr>
        <w:spacing w:line="360" w:lineRule="auto"/>
        <w:jc w:val="both"/>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FiraCode Nerd Font">
    <w:panose1 w:val="02000009000000000000"/>
    <w:charset w:val="00"/>
    <w:family w:val="auto"/>
    <w:pitch w:val="default"/>
    <w:sig w:usb0="E00002EF" w:usb1="1201F9FB" w:usb2="02002038" w:usb3="00000000" w:csb0="6000009F" w:csb1="DFD7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09C44">
    <w:pPr>
      <w:pStyle w:val="15"/>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82819">
    <w:pPr>
      <w:pStyle w:val="15"/>
      <w:spacing w:line="14" w:lineRule="auto"/>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64327"/>
    <w:multiLevelType w:val="singleLevel"/>
    <w:tmpl w:val="86B6432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A5BBD16B"/>
    <w:multiLevelType w:val="singleLevel"/>
    <w:tmpl w:val="A5BBD16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715732E"/>
    <w:multiLevelType w:val="singleLevel"/>
    <w:tmpl w:val="A715732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B5C4F811"/>
    <w:multiLevelType w:val="singleLevel"/>
    <w:tmpl w:val="B5C4F8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13940F4"/>
    <w:multiLevelType w:val="singleLevel"/>
    <w:tmpl w:val="C13940F4"/>
    <w:lvl w:ilvl="0" w:tentative="0">
      <w:start w:val="1"/>
      <w:numFmt w:val="bullet"/>
      <w:lvlText w:val="»"/>
      <w:lvlJc w:val="left"/>
      <w:pPr>
        <w:tabs>
          <w:tab w:val="left" w:pos="1260"/>
        </w:tabs>
        <w:ind w:left="1258" w:leftChars="0" w:hanging="418" w:firstLineChars="0"/>
      </w:pPr>
      <w:rPr>
        <w:rFonts w:hint="default" w:ascii="Times New Roman" w:hAnsi="Times New Roman" w:cs="Times New Roman"/>
      </w:rPr>
    </w:lvl>
  </w:abstractNum>
  <w:abstractNum w:abstractNumId="5">
    <w:nsid w:val="D2AB439F"/>
    <w:multiLevelType w:val="singleLevel"/>
    <w:tmpl w:val="D2AB439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D32DE0A6"/>
    <w:multiLevelType w:val="singleLevel"/>
    <w:tmpl w:val="D32DE0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B22A1B8"/>
    <w:multiLevelType w:val="singleLevel"/>
    <w:tmpl w:val="DB22A1B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E1DCEF64"/>
    <w:multiLevelType w:val="singleLevel"/>
    <w:tmpl w:val="E1DCEF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103170D"/>
    <w:multiLevelType w:val="singleLevel"/>
    <w:tmpl w:val="F10317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0">
    <w:nsid w:val="164388D8"/>
    <w:multiLevelType w:val="multilevel"/>
    <w:tmpl w:val="164388D8"/>
    <w:lvl w:ilvl="0" w:tentative="0">
      <w:start w:val="0"/>
      <w:numFmt w:val="bullet"/>
      <w:lvlText w:val=""/>
      <w:lvlJc w:val="left"/>
      <w:pPr>
        <w:ind w:left="953" w:hanging="340"/>
      </w:pPr>
      <w:rPr>
        <w:rFonts w:hint="default" w:ascii="Symbol" w:hAnsi="Symbol" w:eastAsia="Symbol" w:cs="Symbol"/>
        <w:b w:val="0"/>
        <w:bCs w:val="0"/>
        <w:i w:val="0"/>
        <w:iCs w:val="0"/>
        <w:spacing w:val="0"/>
        <w:w w:val="100"/>
        <w:sz w:val="21"/>
        <w:szCs w:val="21"/>
        <w:lang w:val="en-US" w:eastAsia="en-US" w:bidi="ar-SA"/>
      </w:rPr>
    </w:lvl>
    <w:lvl w:ilvl="1" w:tentative="0">
      <w:start w:val="0"/>
      <w:numFmt w:val="bullet"/>
      <w:lvlText w:val=""/>
      <w:lvlJc w:val="left"/>
      <w:pPr>
        <w:ind w:left="1830" w:hanging="339"/>
      </w:pPr>
      <w:rPr>
        <w:rFonts w:hint="default" w:ascii="Symbol" w:hAnsi="Symbol" w:eastAsia="Symbol" w:cs="Symbol"/>
        <w:b w:val="0"/>
        <w:bCs w:val="0"/>
        <w:i w:val="0"/>
        <w:iCs w:val="0"/>
        <w:spacing w:val="0"/>
        <w:w w:val="100"/>
        <w:sz w:val="21"/>
        <w:szCs w:val="21"/>
        <w:lang w:val="en-US" w:eastAsia="en-US" w:bidi="ar-SA"/>
      </w:rPr>
    </w:lvl>
    <w:lvl w:ilvl="2" w:tentative="0">
      <w:start w:val="0"/>
      <w:numFmt w:val="bullet"/>
      <w:lvlText w:val="•"/>
      <w:lvlJc w:val="left"/>
      <w:pPr>
        <w:ind w:left="2675" w:hanging="339"/>
      </w:pPr>
      <w:rPr>
        <w:rFonts w:hint="default"/>
        <w:lang w:val="en-US" w:eastAsia="en-US" w:bidi="ar-SA"/>
      </w:rPr>
    </w:lvl>
    <w:lvl w:ilvl="3" w:tentative="0">
      <w:start w:val="0"/>
      <w:numFmt w:val="bullet"/>
      <w:lvlText w:val="•"/>
      <w:lvlJc w:val="left"/>
      <w:pPr>
        <w:ind w:left="3510" w:hanging="339"/>
      </w:pPr>
      <w:rPr>
        <w:rFonts w:hint="default"/>
        <w:lang w:val="en-US" w:eastAsia="en-US" w:bidi="ar-SA"/>
      </w:rPr>
    </w:lvl>
    <w:lvl w:ilvl="4" w:tentative="0">
      <w:start w:val="0"/>
      <w:numFmt w:val="bullet"/>
      <w:lvlText w:val="•"/>
      <w:lvlJc w:val="left"/>
      <w:pPr>
        <w:ind w:left="4346" w:hanging="339"/>
      </w:pPr>
      <w:rPr>
        <w:rFonts w:hint="default"/>
        <w:lang w:val="en-US" w:eastAsia="en-US" w:bidi="ar-SA"/>
      </w:rPr>
    </w:lvl>
    <w:lvl w:ilvl="5" w:tentative="0">
      <w:start w:val="0"/>
      <w:numFmt w:val="bullet"/>
      <w:lvlText w:val="•"/>
      <w:lvlJc w:val="left"/>
      <w:pPr>
        <w:ind w:left="5181" w:hanging="339"/>
      </w:pPr>
      <w:rPr>
        <w:rFonts w:hint="default"/>
        <w:lang w:val="en-US" w:eastAsia="en-US" w:bidi="ar-SA"/>
      </w:rPr>
    </w:lvl>
    <w:lvl w:ilvl="6" w:tentative="0">
      <w:start w:val="0"/>
      <w:numFmt w:val="bullet"/>
      <w:lvlText w:val="•"/>
      <w:lvlJc w:val="left"/>
      <w:pPr>
        <w:ind w:left="6016" w:hanging="339"/>
      </w:pPr>
      <w:rPr>
        <w:rFonts w:hint="default"/>
        <w:lang w:val="en-US" w:eastAsia="en-US" w:bidi="ar-SA"/>
      </w:rPr>
    </w:lvl>
    <w:lvl w:ilvl="7" w:tentative="0">
      <w:start w:val="0"/>
      <w:numFmt w:val="bullet"/>
      <w:lvlText w:val="•"/>
      <w:lvlJc w:val="left"/>
      <w:pPr>
        <w:ind w:left="6852" w:hanging="339"/>
      </w:pPr>
      <w:rPr>
        <w:rFonts w:hint="default"/>
        <w:lang w:val="en-US" w:eastAsia="en-US" w:bidi="ar-SA"/>
      </w:rPr>
    </w:lvl>
    <w:lvl w:ilvl="8" w:tentative="0">
      <w:start w:val="0"/>
      <w:numFmt w:val="bullet"/>
      <w:lvlText w:val="•"/>
      <w:lvlJc w:val="left"/>
      <w:pPr>
        <w:ind w:left="7687" w:hanging="339"/>
      </w:pPr>
      <w:rPr>
        <w:rFonts w:hint="default"/>
        <w:lang w:val="en-US" w:eastAsia="en-US" w:bidi="ar-SA"/>
      </w:rPr>
    </w:lvl>
  </w:abstractNum>
  <w:abstractNum w:abstractNumId="21">
    <w:nsid w:val="2DB54772"/>
    <w:multiLevelType w:val="singleLevel"/>
    <w:tmpl w:val="2DB547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31482D9F"/>
    <w:multiLevelType w:val="singleLevel"/>
    <w:tmpl w:val="31482D9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72A8E9FB"/>
    <w:multiLevelType w:val="multilevel"/>
    <w:tmpl w:val="72A8E9FB"/>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4">
    <w:nsid w:val="75B4145E"/>
    <w:multiLevelType w:val="multilevel"/>
    <w:tmpl w:val="75B4145E"/>
    <w:lvl w:ilvl="0" w:tentative="0">
      <w:start w:val="0"/>
      <w:numFmt w:val="bullet"/>
      <w:lvlText w:val=""/>
      <w:lvlJc w:val="left"/>
      <w:pPr>
        <w:ind w:left="953" w:hanging="340"/>
      </w:pPr>
      <w:rPr>
        <w:rFonts w:hint="default" w:ascii="Symbol" w:hAnsi="Symbol" w:eastAsia="Symbol" w:cs="Symbol"/>
        <w:b w:val="0"/>
        <w:bCs w:val="0"/>
        <w:i w:val="0"/>
        <w:iCs w:val="0"/>
        <w:spacing w:val="0"/>
        <w:w w:val="100"/>
        <w:sz w:val="21"/>
        <w:szCs w:val="21"/>
        <w:lang w:val="en-US" w:eastAsia="en-US" w:bidi="ar-SA"/>
      </w:rPr>
    </w:lvl>
    <w:lvl w:ilvl="1" w:tentative="0">
      <w:start w:val="0"/>
      <w:numFmt w:val="bullet"/>
      <w:lvlText w:val=""/>
      <w:lvlJc w:val="left"/>
      <w:pPr>
        <w:ind w:left="1830" w:hanging="339"/>
      </w:pPr>
      <w:rPr>
        <w:rFonts w:hint="default" w:ascii="Symbol" w:hAnsi="Symbol" w:eastAsia="Symbol" w:cs="Symbol"/>
        <w:b w:val="0"/>
        <w:bCs w:val="0"/>
        <w:i w:val="0"/>
        <w:iCs w:val="0"/>
        <w:spacing w:val="0"/>
        <w:w w:val="100"/>
        <w:sz w:val="21"/>
        <w:szCs w:val="21"/>
        <w:lang w:val="en-US" w:eastAsia="en-US" w:bidi="ar-SA"/>
      </w:rPr>
    </w:lvl>
    <w:lvl w:ilvl="2" w:tentative="0">
      <w:start w:val="0"/>
      <w:numFmt w:val="bullet"/>
      <w:lvlText w:val="•"/>
      <w:lvlJc w:val="left"/>
      <w:pPr>
        <w:ind w:left="2675" w:hanging="339"/>
      </w:pPr>
      <w:rPr>
        <w:rFonts w:hint="default"/>
        <w:lang w:val="en-US" w:eastAsia="en-US" w:bidi="ar-SA"/>
      </w:rPr>
    </w:lvl>
    <w:lvl w:ilvl="3" w:tentative="0">
      <w:start w:val="0"/>
      <w:numFmt w:val="bullet"/>
      <w:lvlText w:val="•"/>
      <w:lvlJc w:val="left"/>
      <w:pPr>
        <w:ind w:left="3510" w:hanging="339"/>
      </w:pPr>
      <w:rPr>
        <w:rFonts w:hint="default"/>
        <w:lang w:val="en-US" w:eastAsia="en-US" w:bidi="ar-SA"/>
      </w:rPr>
    </w:lvl>
    <w:lvl w:ilvl="4" w:tentative="0">
      <w:start w:val="0"/>
      <w:numFmt w:val="bullet"/>
      <w:lvlText w:val="•"/>
      <w:lvlJc w:val="left"/>
      <w:pPr>
        <w:ind w:left="4346" w:hanging="339"/>
      </w:pPr>
      <w:rPr>
        <w:rFonts w:hint="default"/>
        <w:lang w:val="en-US" w:eastAsia="en-US" w:bidi="ar-SA"/>
      </w:rPr>
    </w:lvl>
    <w:lvl w:ilvl="5" w:tentative="0">
      <w:start w:val="0"/>
      <w:numFmt w:val="bullet"/>
      <w:lvlText w:val="•"/>
      <w:lvlJc w:val="left"/>
      <w:pPr>
        <w:ind w:left="5181" w:hanging="339"/>
      </w:pPr>
      <w:rPr>
        <w:rFonts w:hint="default"/>
        <w:lang w:val="en-US" w:eastAsia="en-US" w:bidi="ar-SA"/>
      </w:rPr>
    </w:lvl>
    <w:lvl w:ilvl="6" w:tentative="0">
      <w:start w:val="0"/>
      <w:numFmt w:val="bullet"/>
      <w:lvlText w:val="•"/>
      <w:lvlJc w:val="left"/>
      <w:pPr>
        <w:ind w:left="6016" w:hanging="339"/>
      </w:pPr>
      <w:rPr>
        <w:rFonts w:hint="default"/>
        <w:lang w:val="en-US" w:eastAsia="en-US" w:bidi="ar-SA"/>
      </w:rPr>
    </w:lvl>
    <w:lvl w:ilvl="7" w:tentative="0">
      <w:start w:val="0"/>
      <w:numFmt w:val="bullet"/>
      <w:lvlText w:val="•"/>
      <w:lvlJc w:val="left"/>
      <w:pPr>
        <w:ind w:left="6852" w:hanging="339"/>
      </w:pPr>
      <w:rPr>
        <w:rFonts w:hint="default"/>
        <w:lang w:val="en-US" w:eastAsia="en-US" w:bidi="ar-SA"/>
      </w:rPr>
    </w:lvl>
    <w:lvl w:ilvl="8" w:tentative="0">
      <w:start w:val="0"/>
      <w:numFmt w:val="bullet"/>
      <w:lvlText w:val="•"/>
      <w:lvlJc w:val="left"/>
      <w:pPr>
        <w:ind w:left="7687" w:hanging="339"/>
      </w:pPr>
      <w:rPr>
        <w:rFonts w:hint="default"/>
        <w:lang w:val="en-US" w:eastAsia="en-US" w:bidi="ar-SA"/>
      </w:rPr>
    </w:lvl>
  </w:abstractNum>
  <w:abstractNum w:abstractNumId="25">
    <w:nsid w:val="7648237D"/>
    <w:multiLevelType w:val="multilevel"/>
    <w:tmpl w:val="7648237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9"/>
  </w:num>
  <w:num w:numId="2">
    <w:abstractNumId w:val="17"/>
  </w:num>
  <w:num w:numId="3">
    <w:abstractNumId w:val="16"/>
  </w:num>
  <w:num w:numId="4">
    <w:abstractNumId w:val="15"/>
  </w:num>
  <w:num w:numId="5">
    <w:abstractNumId w:val="14"/>
  </w:num>
  <w:num w:numId="6">
    <w:abstractNumId w:val="18"/>
  </w:num>
  <w:num w:numId="7">
    <w:abstractNumId w:val="13"/>
  </w:num>
  <w:num w:numId="8">
    <w:abstractNumId w:val="12"/>
  </w:num>
  <w:num w:numId="9">
    <w:abstractNumId w:val="11"/>
  </w:num>
  <w:num w:numId="10">
    <w:abstractNumId w:val="10"/>
  </w:num>
  <w:num w:numId="11">
    <w:abstractNumId w:val="23"/>
  </w:num>
  <w:num w:numId="12">
    <w:abstractNumId w:val="1"/>
  </w:num>
  <w:num w:numId="13">
    <w:abstractNumId w:val="25"/>
  </w:num>
  <w:num w:numId="14">
    <w:abstractNumId w:val="4"/>
  </w:num>
  <w:num w:numId="15">
    <w:abstractNumId w:val="5"/>
  </w:num>
  <w:num w:numId="16">
    <w:abstractNumId w:val="8"/>
  </w:num>
  <w:num w:numId="17">
    <w:abstractNumId w:val="7"/>
  </w:num>
  <w:num w:numId="18">
    <w:abstractNumId w:val="0"/>
  </w:num>
  <w:num w:numId="19">
    <w:abstractNumId w:val="2"/>
  </w:num>
  <w:num w:numId="20">
    <w:abstractNumId w:val="22"/>
  </w:num>
  <w:num w:numId="21">
    <w:abstractNumId w:val="3"/>
  </w:num>
  <w:num w:numId="22">
    <w:abstractNumId w:val="9"/>
  </w:num>
  <w:num w:numId="23">
    <w:abstractNumId w:val="21"/>
  </w:num>
  <w:num w:numId="24">
    <w:abstractNumId w:val="6"/>
  </w:num>
  <w:num w:numId="25">
    <w:abstractNumId w:val="24"/>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6D226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66A3BC7"/>
    <w:rsid w:val="07E301FD"/>
    <w:rsid w:val="18D86A52"/>
    <w:rsid w:val="1C6D2269"/>
    <w:rsid w:val="22DC612A"/>
    <w:rsid w:val="23957A8C"/>
    <w:rsid w:val="24780825"/>
    <w:rsid w:val="2EB73749"/>
    <w:rsid w:val="2F9E3D3A"/>
    <w:rsid w:val="30EE66D2"/>
    <w:rsid w:val="319D293E"/>
    <w:rsid w:val="339B55AD"/>
    <w:rsid w:val="3C3A0953"/>
    <w:rsid w:val="42264D31"/>
    <w:rsid w:val="45A2514E"/>
    <w:rsid w:val="46B4423B"/>
    <w:rsid w:val="494E4646"/>
    <w:rsid w:val="4A8F64C4"/>
    <w:rsid w:val="4D1D0978"/>
    <w:rsid w:val="4FC53D74"/>
    <w:rsid w:val="4FC61039"/>
    <w:rsid w:val="51BD766A"/>
    <w:rsid w:val="55357F85"/>
    <w:rsid w:val="590D65AA"/>
    <w:rsid w:val="5A6F394B"/>
    <w:rsid w:val="5C307C10"/>
    <w:rsid w:val="5E873A82"/>
    <w:rsid w:val="5F015764"/>
    <w:rsid w:val="60B24CD4"/>
    <w:rsid w:val="6898090F"/>
    <w:rsid w:val="693E2E18"/>
    <w:rsid w:val="72C55A38"/>
    <w:rsid w:val="73DD49A4"/>
    <w:rsid w:val="742A5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1"/>
    <w:pPr>
      <w:ind w:left="2257" w:hanging="1256"/>
    </w:pPr>
    <w:rPr>
      <w:rFonts w:ascii="Times New Roman" w:hAnsi="Times New Roman" w:eastAsia="Times New Roman" w:cs="Times New Roman"/>
      <w:lang w:val="en-US" w:eastAsia="en-US" w:bidi="ar-SA"/>
    </w:rPr>
  </w:style>
  <w:style w:type="paragraph" w:customStyle="1" w:styleId="259">
    <w:name w:val="Table Paragraph"/>
    <w:basedOn w:val="1"/>
    <w:qFormat/>
    <w:uiPriority w:val="1"/>
    <w:pPr>
      <w:spacing w:before="2"/>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2025-11-08T15:29:00Z</dcterms:created>
  <dc:creator>Caleb Azunobi</dc:creator>
  <cp:lastModifiedBy>Caleb Azunobi</cp:lastModifiedBy>
  <dcterms:modified xsi:type="dcterms:W3CDTF">2025-12-29T21:39:09Z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39C651556F3C42F895B288BF1FD9650A_11</vt:lpwstr>
  </property>
</Properties>
</file>