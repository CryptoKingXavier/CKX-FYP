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206C7">
      <w:pPr>
        <w:pStyle w:val="2"/>
        <w:bidi w:val="0"/>
        <w:spacing w:line="360" w:lineRule="auto"/>
        <w:jc w:val="center"/>
      </w:pPr>
      <w:r>
        <w:rPr>
          <w:rStyle w:val="92"/>
        </w:rPr>
        <w:t>CERTIFICATION</w:t>
      </w:r>
    </w:p>
    <w:p w14:paraId="2A4EAF59">
      <w:pPr>
        <w:pStyle w:val="85"/>
        <w:keepNext w:val="0"/>
        <w:keepLines w:val="0"/>
        <w:widowControl/>
        <w:suppressLineNumbers w:val="0"/>
        <w:spacing w:line="360" w:lineRule="auto"/>
        <w:jc w:val="both"/>
      </w:pPr>
      <w:r>
        <w:t>This is to certify that this research on “</w:t>
      </w:r>
      <w:r>
        <w:rPr>
          <w:rFonts w:hint="default"/>
          <w:lang w:val="en-US"/>
        </w:rPr>
        <w:t>Development of a Website Phishing Detection System</w:t>
      </w:r>
      <w:r>
        <w:t xml:space="preserve">”, to the best of my knowledge, is an original work carried out by </w:t>
      </w:r>
      <w:r>
        <w:rPr>
          <w:rFonts w:hint="default"/>
          <w:lang w:val="en-US"/>
        </w:rPr>
        <w:t xml:space="preserve">Egbehor, Mirabel Osemeke </w:t>
      </w:r>
      <w:bookmarkStart w:id="0" w:name="_GoBack"/>
      <w:bookmarkEnd w:id="0"/>
      <w:r>
        <w:rPr>
          <w:rFonts w:hint="default"/>
          <w:lang w:val="en-US"/>
        </w:rPr>
        <w:t xml:space="preserve">Oluchukwu </w:t>
      </w:r>
      <w:r>
        <w:t xml:space="preserve">with the </w:t>
      </w:r>
      <w:r>
        <w:rPr>
          <w:rFonts w:hint="default"/>
          <w:lang w:val="en-US"/>
        </w:rPr>
        <w:t>matriculation</w:t>
      </w:r>
      <w:r>
        <w:t xml:space="preserve"> number</w:t>
      </w:r>
      <w:r>
        <w:rPr>
          <w:b/>
          <w:bCs/>
        </w:rPr>
        <w:t xml:space="preserve"> </w:t>
      </w:r>
      <w:r>
        <w:rPr>
          <w:rFonts w:hint="default"/>
          <w:b w:val="0"/>
          <w:bCs w:val="0"/>
          <w:lang w:val="en-US"/>
        </w:rPr>
        <w:t>21/095244055</w:t>
      </w:r>
      <w:r>
        <w:t xml:space="preserve"> of the Department of Computer Science under my supervision, and has met the regulations governing the award of Bachelor of Science (B.Sc.) Degree in Computer Science of the University of Calabar, Calabar.</w:t>
      </w:r>
    </w:p>
    <w:p w14:paraId="3A6F8646">
      <w:pPr>
        <w:pStyle w:val="85"/>
        <w:keepNext w:val="0"/>
        <w:keepLines w:val="0"/>
        <w:widowControl/>
        <w:suppressLineNumbers w:val="0"/>
        <w:spacing w:line="360" w:lineRule="auto"/>
      </w:pPr>
    </w:p>
    <w:p w14:paraId="7CC1F28B">
      <w:pPr>
        <w:pStyle w:val="85"/>
        <w:keepNext w:val="0"/>
        <w:keepLines w:val="0"/>
        <w:widowControl/>
        <w:suppressLineNumbers w:val="0"/>
        <w:spacing w:line="240" w:lineRule="auto"/>
        <w:rPr>
          <w:b/>
          <w:bCs/>
        </w:rPr>
      </w:pPr>
      <w:r>
        <w:rPr>
          <w:b/>
          <w:bCs/>
        </w:rPr>
        <w:t xml:space="preserve">Sign: .................................................. </w:t>
      </w:r>
      <w:r>
        <w:rPr>
          <w:rFonts w:hint="default"/>
          <w:b/>
          <w:bCs/>
          <w:lang w:val="en-US"/>
        </w:rPr>
        <w:tab/>
      </w:r>
      <w:r>
        <w:rPr>
          <w:rFonts w:hint="default"/>
          <w:b/>
          <w:bCs/>
          <w:lang w:val="en-US"/>
        </w:rPr>
        <w:tab/>
      </w:r>
      <w:r>
        <w:rPr>
          <w:b/>
          <w:bCs/>
        </w:rPr>
        <w:t xml:space="preserve">Date: .......................................... </w:t>
      </w:r>
    </w:p>
    <w:p w14:paraId="5E2A6FE0">
      <w:pPr>
        <w:pStyle w:val="85"/>
        <w:keepNext w:val="0"/>
        <w:keepLines w:val="0"/>
        <w:widowControl/>
        <w:suppressLineNumbers w:val="0"/>
        <w:spacing w:line="240" w:lineRule="auto"/>
        <w:rPr>
          <w:rFonts w:hint="default"/>
          <w:b/>
          <w:bCs/>
          <w:lang w:val="en-US"/>
        </w:rPr>
      </w:pPr>
      <w:r>
        <w:rPr>
          <w:rFonts w:hint="default"/>
          <w:b/>
          <w:bCs/>
          <w:lang w:val="en-US"/>
        </w:rPr>
        <w:t>Prof. E. A. Edim</w:t>
      </w:r>
    </w:p>
    <w:p w14:paraId="53CC8C22">
      <w:pPr>
        <w:pStyle w:val="85"/>
        <w:keepNext w:val="0"/>
        <w:keepLines w:val="0"/>
        <w:widowControl/>
        <w:suppressLineNumbers w:val="0"/>
        <w:spacing w:line="240" w:lineRule="auto"/>
      </w:pPr>
      <w:r>
        <w:rPr>
          <w:b/>
          <w:bCs/>
          <w:i/>
          <w:iCs/>
          <w:u w:val="none"/>
        </w:rPr>
        <w:t xml:space="preserve">Supervisor </w:t>
      </w:r>
    </w:p>
    <w:p w14:paraId="52FF042E">
      <w:pPr>
        <w:pStyle w:val="85"/>
        <w:keepNext w:val="0"/>
        <w:keepLines w:val="0"/>
        <w:widowControl/>
        <w:suppressLineNumbers w:val="0"/>
        <w:spacing w:line="240" w:lineRule="auto"/>
        <w:rPr>
          <w:i/>
          <w:iCs/>
        </w:rPr>
      </w:pPr>
      <w:r>
        <w:rPr>
          <w:i/>
          <w:iCs/>
        </w:rPr>
        <w:t xml:space="preserve">Department of Computer Science </w:t>
      </w:r>
    </w:p>
    <w:p w14:paraId="7CF80770">
      <w:pPr>
        <w:pStyle w:val="85"/>
        <w:keepNext w:val="0"/>
        <w:keepLines w:val="0"/>
        <w:widowControl/>
        <w:suppressLineNumbers w:val="0"/>
        <w:spacing w:line="240" w:lineRule="auto"/>
        <w:rPr>
          <w:i/>
          <w:iCs/>
        </w:rPr>
      </w:pPr>
      <w:r>
        <w:rPr>
          <w:i/>
          <w:iCs/>
        </w:rPr>
        <w:t>University of Calabar, Calabar – Nigeria.</w:t>
      </w:r>
    </w:p>
    <w:p w14:paraId="1767328B">
      <w:pPr>
        <w:pStyle w:val="85"/>
        <w:keepNext w:val="0"/>
        <w:keepLines w:val="0"/>
        <w:widowControl/>
        <w:suppressLineNumbers w:val="0"/>
        <w:spacing w:line="240" w:lineRule="auto"/>
        <w:rPr>
          <w:i/>
          <w:iCs/>
        </w:rPr>
      </w:pPr>
    </w:p>
    <w:p w14:paraId="13A35A36">
      <w:pPr>
        <w:pStyle w:val="85"/>
        <w:keepNext w:val="0"/>
        <w:keepLines w:val="0"/>
        <w:widowControl/>
        <w:suppressLineNumbers w:val="0"/>
        <w:spacing w:line="240" w:lineRule="auto"/>
        <w:rPr>
          <w:b/>
          <w:bCs/>
        </w:rPr>
      </w:pPr>
      <w:r>
        <w:rPr>
          <w:b/>
          <w:bCs/>
        </w:rPr>
        <w:t xml:space="preserve">Sign: .................................................. </w:t>
      </w:r>
      <w:r>
        <w:rPr>
          <w:rFonts w:hint="default"/>
          <w:b/>
          <w:bCs/>
          <w:lang w:val="en-US"/>
        </w:rPr>
        <w:tab/>
      </w:r>
      <w:r>
        <w:rPr>
          <w:rFonts w:hint="default"/>
          <w:b/>
          <w:bCs/>
          <w:lang w:val="en-US"/>
        </w:rPr>
        <w:tab/>
      </w:r>
      <w:r>
        <w:rPr>
          <w:b/>
          <w:bCs/>
        </w:rPr>
        <w:t xml:space="preserve">Date: .......................................... </w:t>
      </w:r>
    </w:p>
    <w:p w14:paraId="2A90940E">
      <w:pPr>
        <w:pStyle w:val="85"/>
        <w:keepNext w:val="0"/>
        <w:keepLines w:val="0"/>
        <w:widowControl/>
        <w:suppressLineNumbers w:val="0"/>
        <w:spacing w:line="240" w:lineRule="auto"/>
        <w:rPr>
          <w:b/>
          <w:bCs/>
        </w:rPr>
      </w:pPr>
      <w:r>
        <w:rPr>
          <w:rFonts w:hint="default"/>
          <w:b/>
          <w:bCs/>
          <w:lang w:val="en-US"/>
        </w:rPr>
        <w:t>Dr. David O. Egete</w:t>
      </w:r>
      <w:r>
        <w:rPr>
          <w:b/>
          <w:bCs/>
        </w:rPr>
        <w:t xml:space="preserve">  </w:t>
      </w:r>
    </w:p>
    <w:p w14:paraId="611002F6">
      <w:pPr>
        <w:pStyle w:val="85"/>
        <w:keepNext w:val="0"/>
        <w:keepLines w:val="0"/>
        <w:widowControl/>
        <w:suppressLineNumbers w:val="0"/>
        <w:spacing w:line="240" w:lineRule="auto"/>
        <w:rPr>
          <w:b/>
          <w:bCs/>
        </w:rPr>
      </w:pPr>
      <w:r>
        <w:rPr>
          <w:b/>
          <w:bCs/>
          <w:i/>
          <w:iCs/>
        </w:rPr>
        <w:t xml:space="preserve">Head of Department </w:t>
      </w:r>
    </w:p>
    <w:p w14:paraId="2AEB54FA">
      <w:pPr>
        <w:pStyle w:val="85"/>
        <w:keepNext w:val="0"/>
        <w:keepLines w:val="0"/>
        <w:widowControl/>
        <w:suppressLineNumbers w:val="0"/>
        <w:spacing w:line="240" w:lineRule="auto"/>
        <w:rPr>
          <w:i/>
          <w:iCs/>
        </w:rPr>
      </w:pPr>
      <w:r>
        <w:rPr>
          <w:i/>
          <w:iCs/>
        </w:rPr>
        <w:t xml:space="preserve">Computer Science </w:t>
      </w:r>
    </w:p>
    <w:p w14:paraId="6C0B96ED">
      <w:pPr>
        <w:pStyle w:val="85"/>
        <w:keepNext w:val="0"/>
        <w:keepLines w:val="0"/>
        <w:widowControl/>
        <w:suppressLineNumbers w:val="0"/>
        <w:spacing w:line="240" w:lineRule="auto"/>
        <w:rPr>
          <w:i/>
          <w:iCs/>
        </w:rPr>
      </w:pPr>
      <w:r>
        <w:rPr>
          <w:i/>
          <w:iCs/>
        </w:rPr>
        <w:t>University of Calabar, Calabar – Nigeria.</w:t>
      </w:r>
    </w:p>
    <w:p w14:paraId="122FB46C">
      <w:pPr>
        <w:pStyle w:val="85"/>
        <w:keepNext w:val="0"/>
        <w:keepLines w:val="0"/>
        <w:widowControl/>
        <w:suppressLineNumbers w:val="0"/>
        <w:spacing w:line="360" w:lineRule="auto"/>
      </w:pPr>
    </w:p>
    <w:p w14:paraId="59BCC213">
      <w:pPr>
        <w:pStyle w:val="85"/>
        <w:keepNext w:val="0"/>
        <w:keepLines w:val="0"/>
        <w:widowControl/>
        <w:suppressLineNumbers w:val="0"/>
        <w:spacing w:line="240" w:lineRule="auto"/>
        <w:rPr>
          <w:b/>
          <w:bCs/>
        </w:rPr>
      </w:pPr>
      <w:r>
        <w:rPr>
          <w:b/>
          <w:bCs/>
        </w:rPr>
        <w:t xml:space="preserve">Sign: .................................................. </w:t>
      </w:r>
      <w:r>
        <w:rPr>
          <w:rFonts w:hint="default"/>
          <w:b/>
          <w:bCs/>
          <w:lang w:val="en-US"/>
        </w:rPr>
        <w:tab/>
      </w:r>
      <w:r>
        <w:rPr>
          <w:rFonts w:hint="default"/>
          <w:b/>
          <w:bCs/>
          <w:lang w:val="en-US"/>
        </w:rPr>
        <w:tab/>
      </w:r>
      <w:r>
        <w:rPr>
          <w:b/>
          <w:bCs/>
        </w:rPr>
        <w:t xml:space="preserve">Date: .......................................... </w:t>
      </w:r>
    </w:p>
    <w:p w14:paraId="67C51135">
      <w:pPr>
        <w:pStyle w:val="85"/>
        <w:keepNext w:val="0"/>
        <w:keepLines w:val="0"/>
        <w:widowControl/>
        <w:suppressLineNumbers w:val="0"/>
        <w:spacing w:line="240" w:lineRule="auto"/>
        <w:rPr>
          <w:b/>
          <w:bCs/>
        </w:rPr>
      </w:pPr>
      <w:r>
        <w:rPr>
          <w:b/>
          <w:bCs/>
        </w:rPr>
        <w:t>......................................................…</w:t>
      </w:r>
      <w:r>
        <w:rPr>
          <w:rFonts w:hint="default"/>
          <w:b/>
          <w:bCs/>
          <w:lang w:val="en-US"/>
        </w:rPr>
        <w:t>..</w:t>
      </w:r>
    </w:p>
    <w:p w14:paraId="2A99FC39">
      <w:pPr>
        <w:pStyle w:val="85"/>
        <w:keepNext w:val="0"/>
        <w:keepLines w:val="0"/>
        <w:widowControl/>
        <w:suppressLineNumbers w:val="0"/>
        <w:spacing w:line="240" w:lineRule="auto"/>
        <w:rPr>
          <w:b/>
          <w:bCs/>
        </w:rPr>
      </w:pPr>
      <w:r>
        <w:rPr>
          <w:b/>
          <w:bCs/>
          <w:i/>
          <w:iCs/>
        </w:rPr>
        <w:t>External Examiner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FiraCode Nerd Font">
    <w:panose1 w:val="02000009000000000000"/>
    <w:charset w:val="00"/>
    <w:family w:val="auto"/>
    <w:pitch w:val="default"/>
    <w:sig w:usb0="E00002EF" w:usb1="1201F9FB" w:usb2="02002038" w:usb3="00000000" w:csb0="6000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6159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8D86A52"/>
    <w:rsid w:val="1AA61597"/>
    <w:rsid w:val="23957A8C"/>
    <w:rsid w:val="2E3360BC"/>
    <w:rsid w:val="337E7B35"/>
    <w:rsid w:val="339B55AD"/>
    <w:rsid w:val="36867193"/>
    <w:rsid w:val="3A275A0D"/>
    <w:rsid w:val="42264D31"/>
    <w:rsid w:val="4352046C"/>
    <w:rsid w:val="54E374A5"/>
    <w:rsid w:val="55357F85"/>
    <w:rsid w:val="574A1DC1"/>
    <w:rsid w:val="590D65AA"/>
    <w:rsid w:val="595E5B01"/>
    <w:rsid w:val="5C307C10"/>
    <w:rsid w:val="5C824422"/>
    <w:rsid w:val="5E873A82"/>
    <w:rsid w:val="693E2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115</Words>
  <Characters>933</Characters>
  <Lines>0</Lines>
  <Paragraphs>0</Paragraphs>
  <TotalTime>0</TotalTime>
  <ScaleCrop>false</ScaleCrop>
  <LinksUpToDate>false</LinksUpToDate>
  <CharactersWithSpaces>1048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2026-03-23T15:13:00Z</dcterms:created>
  <dc:creator>Caleb Azunobi</dc:creator>
  <cp:lastModifiedBy>Caleb Azunobi</cp:lastModifiedBy>
  <dcterms:modified xsi:type="dcterms:W3CDTF">2026-03-28T23:19:56Z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EF19475E68AE4C4899D2F1078774EA71_11</vt:lpwstr>
  </property>
  <property fmtid="{D5CDD505-2E9C-101B-9397-08002B2CF9AE}" pid="4" name="KSOTemplateDocerSaveRecord">
    <vt:lpwstr>eyJoZGlkIjoiZTMyNTY0ODFjNjMxNjY0YTM4MzUwNmE5M2I5MWU0MGIiLCJ1c2VySWQiOiIzNzI4MzEyMjkxMTk0In0=</vt:lpwstr>
  </property>
</Properties>
</file>